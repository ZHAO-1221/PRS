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C0D87" w14:textId="77777777" w:rsidR="0082187B" w:rsidRDefault="00000000">
      <w:pPr>
        <w:pStyle w:val="af2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室内狗行为人狗互动与狗姿态数据集说明</w:t>
      </w:r>
    </w:p>
    <w:p w14:paraId="641FD5D3" w14:textId="77777777" w:rsidR="0082187B" w:rsidRDefault="00000000">
      <w:pPr>
        <w:spacing w:after="240"/>
        <w:rPr>
          <w:lang w:eastAsia="zh-CN"/>
        </w:rPr>
      </w:pPr>
      <w:proofErr w:type="gramStart"/>
      <w:r>
        <w:rPr>
          <w:sz w:val="22"/>
          <w:lang w:eastAsia="zh-CN"/>
        </w:rPr>
        <w:t>视频切片  行为标注</w:t>
      </w:r>
      <w:proofErr w:type="gramEnd"/>
      <w:r>
        <w:rPr>
          <w:sz w:val="22"/>
          <w:lang w:eastAsia="zh-CN"/>
        </w:rPr>
        <w:t xml:space="preserve">  </w:t>
      </w:r>
      <w:proofErr w:type="gramStart"/>
      <w:r>
        <w:rPr>
          <w:sz w:val="22"/>
          <w:lang w:eastAsia="zh-CN"/>
        </w:rPr>
        <w:t>姿态微调  数据划分与质量控制规范</w:t>
      </w:r>
      <w:proofErr w:type="gramEnd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134"/>
        <w:gridCol w:w="1984"/>
        <w:gridCol w:w="5102"/>
      </w:tblGrid>
      <w:tr w:rsidR="0082187B" w14:paraId="35F33B51" w14:textId="77777777">
        <w:trPr>
          <w:tblHeader/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5ADB11" w14:textId="77777777" w:rsidR="0082187B" w:rsidRDefault="00000000">
            <w:pPr>
              <w:jc w:val="center"/>
            </w:pPr>
            <w:proofErr w:type="spellStart"/>
            <w:r>
              <w:rPr>
                <w:b/>
                <w:sz w:val="17"/>
              </w:rPr>
              <w:t>项目</w:t>
            </w:r>
            <w:proofErr w:type="spellEnd"/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92E5BB" w14:textId="77777777" w:rsidR="0082187B" w:rsidRDefault="00000000">
            <w:pPr>
              <w:jc w:val="center"/>
            </w:pPr>
            <w:proofErr w:type="spellStart"/>
            <w:r>
              <w:rPr>
                <w:b/>
                <w:sz w:val="17"/>
              </w:rPr>
              <w:t>版本</w:t>
            </w:r>
            <w:proofErr w:type="spellEnd"/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840682" w14:textId="77777777" w:rsidR="0082187B" w:rsidRDefault="00000000">
            <w:pPr>
              <w:jc w:val="center"/>
            </w:pPr>
            <w:proofErr w:type="spellStart"/>
            <w:r>
              <w:rPr>
                <w:b/>
                <w:sz w:val="17"/>
              </w:rPr>
              <w:t>日期</w:t>
            </w:r>
            <w:proofErr w:type="spellEnd"/>
          </w:p>
        </w:tc>
        <w:tc>
          <w:tcPr>
            <w:tcW w:w="51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FA7F52" w14:textId="77777777" w:rsidR="0082187B" w:rsidRDefault="00000000">
            <w:pPr>
              <w:jc w:val="center"/>
            </w:pPr>
            <w:proofErr w:type="spellStart"/>
            <w:r>
              <w:rPr>
                <w:b/>
                <w:sz w:val="17"/>
              </w:rPr>
              <w:t>适用范围</w:t>
            </w:r>
            <w:proofErr w:type="spellEnd"/>
          </w:p>
        </w:tc>
      </w:tr>
      <w:tr w:rsidR="0082187B" w14:paraId="258F1D2F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3753B0" w14:textId="77777777" w:rsidR="0082187B" w:rsidRDefault="00000000">
            <w:pPr>
              <w:jc w:val="center"/>
            </w:pPr>
            <w:r>
              <w:rPr>
                <w:sz w:val="17"/>
              </w:rPr>
              <w:t>Group 28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9268CC" w14:textId="77777777" w:rsidR="0082187B" w:rsidRDefault="00000000">
            <w:pPr>
              <w:jc w:val="center"/>
            </w:pPr>
            <w:r>
              <w:rPr>
                <w:sz w:val="17"/>
              </w:rPr>
              <w:t>2.0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CB1621" w14:textId="77777777" w:rsidR="0082187B" w:rsidRDefault="00000000">
            <w:pPr>
              <w:jc w:val="center"/>
            </w:pPr>
            <w:r>
              <w:rPr>
                <w:sz w:val="17"/>
              </w:rPr>
              <w:t>2026 年 10 月 8 日</w:t>
            </w:r>
          </w:p>
        </w:tc>
        <w:tc>
          <w:tcPr>
            <w:tcW w:w="51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1CB66B" w14:textId="77777777" w:rsidR="0082187B" w:rsidRDefault="00000000">
            <w:pPr>
              <w:rPr>
                <w:lang w:eastAsia="zh-CN"/>
              </w:rPr>
            </w:pPr>
            <w:proofErr w:type="gramStart"/>
            <w:r>
              <w:rPr>
                <w:sz w:val="17"/>
                <w:lang w:eastAsia="zh-CN"/>
              </w:rPr>
              <w:t>犬行为  人狗互动</w:t>
            </w:r>
            <w:proofErr w:type="gramEnd"/>
            <w:r>
              <w:rPr>
                <w:sz w:val="17"/>
                <w:lang w:eastAsia="zh-CN"/>
              </w:rPr>
              <w:t xml:space="preserve">  狗姿态微调</w:t>
            </w:r>
          </w:p>
        </w:tc>
      </w:tr>
    </w:tbl>
    <w:p w14:paraId="7E5F66A4" w14:textId="77777777" w:rsidR="0082187B" w:rsidRDefault="0082187B">
      <w:pPr>
        <w:spacing w:after="0"/>
        <w:rPr>
          <w:lang w:eastAsia="zh-CN"/>
        </w:rPr>
      </w:pPr>
    </w:p>
    <w:p w14:paraId="2CF1A83A" w14:textId="77777777" w:rsidR="0082187B" w:rsidRDefault="00000000">
      <w:pPr>
        <w:rPr>
          <w:lang w:eastAsia="zh-CN"/>
        </w:rPr>
      </w:pPr>
      <w:r>
        <w:rPr>
          <w:lang w:eastAsia="zh-CN"/>
        </w:rPr>
        <w:t>本说明把项目数据拆分为三个相互关联但用途不同的数据集：人狗互动短视频数据集、单独狗行为短视频数据集、狗姿态骨架微调数据集。三个数据集共享匿名狗编号和来源追溯规则，但使用独立目录和独立标注文件，避免把行为标签、互动标签和关键点标注混在同一张表中。</w:t>
      </w:r>
    </w:p>
    <w:p w14:paraId="4DCF7C48" w14:textId="77777777" w:rsidR="0082187B" w:rsidRDefault="00000000">
      <w:pPr>
        <w:rPr>
          <w:lang w:eastAsia="zh-CN"/>
        </w:rPr>
      </w:pPr>
      <w:r>
        <w:rPr>
          <w:b/>
          <w:lang w:eastAsia="zh-CN"/>
        </w:rPr>
        <w:t>执行结论：</w:t>
      </w:r>
      <w:r>
        <w:rPr>
          <w:lang w:eastAsia="zh-CN"/>
        </w:rPr>
        <w:t>视频先按稳定事件和时间边界切片，再在训练加载阶段采样</w:t>
      </w:r>
      <w:proofErr w:type="gramStart"/>
      <w:r>
        <w:rPr>
          <w:lang w:eastAsia="zh-CN"/>
        </w:rPr>
        <w:t xml:space="preserve">固定 32 </w:t>
      </w:r>
      <w:proofErr w:type="gramEnd"/>
      <w:r>
        <w:rPr>
          <w:lang w:eastAsia="zh-CN"/>
        </w:rPr>
        <w:t xml:space="preserve">帧；分类视频保留原始清晰度，模型预处理时统一输入尺寸；狗姿态微调必须同时标注狗检测框和 AP 10K </w:t>
      </w:r>
      <w:proofErr w:type="gramStart"/>
      <w:r>
        <w:rPr>
          <w:lang w:eastAsia="zh-CN"/>
        </w:rPr>
        <w:t>17 个</w:t>
      </w:r>
      <w:proofErr w:type="gramEnd"/>
      <w:r>
        <w:rPr>
          <w:lang w:eastAsia="zh-CN"/>
        </w:rPr>
        <w:t>关键点。</w:t>
      </w:r>
    </w:p>
    <w:p w14:paraId="2BDFAD60" w14:textId="77777777" w:rsidR="0082187B" w:rsidRDefault="00000000">
      <w:pPr>
        <w:pStyle w:val="1"/>
      </w:pPr>
      <w:r>
        <w:t xml:space="preserve">1 </w:t>
      </w:r>
      <w:proofErr w:type="spellStart"/>
      <w:r>
        <w:t>数据集组成</w:t>
      </w:r>
      <w:proofErr w:type="spellEnd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71"/>
        <w:gridCol w:w="2058"/>
        <w:gridCol w:w="1850"/>
        <w:gridCol w:w="1859"/>
        <w:gridCol w:w="2412"/>
      </w:tblGrid>
      <w:tr w:rsidR="0082187B" w14:paraId="034F39C0" w14:textId="77777777">
        <w:trPr>
          <w:tblHeader/>
          <w:jc w:val="center"/>
        </w:trPr>
        <w:tc>
          <w:tcPr>
            <w:tcW w:w="157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0AFFD6" w14:textId="77777777" w:rsidR="0082187B" w:rsidRDefault="00000000">
            <w:pPr>
              <w:spacing w:after="0"/>
            </w:pPr>
            <w:proofErr w:type="spellStart"/>
            <w:r>
              <w:rPr>
                <w:b/>
                <w:sz w:val="16"/>
              </w:rPr>
              <w:t>数据集</w:t>
            </w:r>
            <w:proofErr w:type="spellEnd"/>
          </w:p>
        </w:tc>
        <w:tc>
          <w:tcPr>
            <w:tcW w:w="205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0584EB" w14:textId="77777777" w:rsidR="0082187B" w:rsidRDefault="00000000">
            <w:pPr>
              <w:spacing w:after="0"/>
            </w:pPr>
            <w:proofErr w:type="spellStart"/>
            <w:r>
              <w:rPr>
                <w:b/>
                <w:sz w:val="16"/>
              </w:rPr>
              <w:t>主要输入</w:t>
            </w:r>
            <w:proofErr w:type="spellEnd"/>
          </w:p>
        </w:tc>
        <w:tc>
          <w:tcPr>
            <w:tcW w:w="18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C8EC7D" w14:textId="77777777" w:rsidR="0082187B" w:rsidRDefault="00000000">
            <w:pPr>
              <w:spacing w:after="0"/>
            </w:pPr>
            <w:proofErr w:type="spellStart"/>
            <w:r>
              <w:rPr>
                <w:b/>
                <w:sz w:val="16"/>
              </w:rPr>
              <w:t>主要标签</w:t>
            </w:r>
            <w:proofErr w:type="spellEnd"/>
          </w:p>
        </w:tc>
        <w:tc>
          <w:tcPr>
            <w:tcW w:w="18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2524F7" w14:textId="77777777" w:rsidR="0082187B" w:rsidRDefault="00000000">
            <w:pPr>
              <w:spacing w:after="0"/>
            </w:pPr>
            <w:proofErr w:type="spellStart"/>
            <w:r>
              <w:rPr>
                <w:b/>
                <w:sz w:val="16"/>
              </w:rPr>
              <w:t>用途</w:t>
            </w:r>
            <w:proofErr w:type="spellEnd"/>
          </w:p>
        </w:tc>
        <w:tc>
          <w:tcPr>
            <w:tcW w:w="24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08025B" w14:textId="77777777" w:rsidR="0082187B" w:rsidRDefault="00000000">
            <w:pPr>
              <w:spacing w:after="0"/>
            </w:pPr>
            <w:proofErr w:type="spellStart"/>
            <w:r>
              <w:rPr>
                <w:b/>
                <w:sz w:val="16"/>
              </w:rPr>
              <w:t>标注文件</w:t>
            </w:r>
            <w:proofErr w:type="spellEnd"/>
          </w:p>
        </w:tc>
      </w:tr>
      <w:tr w:rsidR="0082187B" w14:paraId="6240F8D3" w14:textId="77777777">
        <w:trPr>
          <w:cantSplit/>
          <w:jc w:val="center"/>
        </w:trPr>
        <w:tc>
          <w:tcPr>
            <w:tcW w:w="157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672251" w14:textId="77777777" w:rsidR="0082187B" w:rsidRDefault="00000000">
            <w:pPr>
              <w:spacing w:after="0"/>
            </w:pPr>
            <w:proofErr w:type="spellStart"/>
            <w:r>
              <w:rPr>
                <w:sz w:val="16"/>
              </w:rPr>
              <w:t>人狗互动</w:t>
            </w:r>
            <w:proofErr w:type="spellEnd"/>
          </w:p>
        </w:tc>
        <w:tc>
          <w:tcPr>
            <w:tcW w:w="205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9C2D4F" w14:textId="77777777" w:rsidR="0082187B" w:rsidRDefault="00000000">
            <w:pPr>
              <w:spacing w:after="0"/>
            </w:pPr>
            <w:proofErr w:type="spellStart"/>
            <w:r>
              <w:rPr>
                <w:sz w:val="16"/>
              </w:rPr>
              <w:t>含一人一狗的短视频</w:t>
            </w:r>
            <w:proofErr w:type="spellEnd"/>
          </w:p>
        </w:tc>
        <w:tc>
          <w:tcPr>
            <w:tcW w:w="18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82FCCD" w14:textId="77777777" w:rsidR="0082187B" w:rsidRDefault="00000000">
            <w:pPr>
              <w:spacing w:after="0"/>
              <w:rPr>
                <w:lang w:eastAsia="zh-CN"/>
              </w:rPr>
            </w:pPr>
            <w:r>
              <w:rPr>
                <w:rFonts w:hint="eastAsia"/>
                <w:sz w:val="16"/>
                <w:lang w:eastAsia="zh-CN"/>
              </w:rPr>
              <w:t>4类人犬互动行为</w:t>
            </w:r>
          </w:p>
        </w:tc>
        <w:tc>
          <w:tcPr>
            <w:tcW w:w="18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291ACB" w14:textId="77777777" w:rsidR="0082187B" w:rsidRDefault="00000000">
            <w:pPr>
              <w:spacing w:after="0"/>
            </w:pPr>
            <w:proofErr w:type="spellStart"/>
            <w:r>
              <w:rPr>
                <w:sz w:val="16"/>
              </w:rPr>
              <w:t>双流互动识别</w:t>
            </w:r>
            <w:proofErr w:type="spellEnd"/>
          </w:p>
        </w:tc>
        <w:tc>
          <w:tcPr>
            <w:tcW w:w="24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F59AD0" w14:textId="77777777" w:rsidR="0082187B" w:rsidRDefault="00000000">
            <w:pPr>
              <w:spacing w:after="0"/>
            </w:pPr>
            <w:r>
              <w:rPr>
                <w:sz w:val="16"/>
              </w:rPr>
              <w:t>data/interaction/clips.csv</w:t>
            </w:r>
          </w:p>
        </w:tc>
      </w:tr>
      <w:tr w:rsidR="0082187B" w14:paraId="4C41E3FB" w14:textId="77777777">
        <w:trPr>
          <w:cantSplit/>
          <w:jc w:val="center"/>
        </w:trPr>
        <w:tc>
          <w:tcPr>
            <w:tcW w:w="157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9699A1" w14:textId="77777777" w:rsidR="0082187B" w:rsidRDefault="00000000">
            <w:pPr>
              <w:spacing w:after="0"/>
            </w:pPr>
            <w:proofErr w:type="spellStart"/>
            <w:r>
              <w:rPr>
                <w:sz w:val="16"/>
              </w:rPr>
              <w:t>单独狗行为</w:t>
            </w:r>
            <w:proofErr w:type="spellEnd"/>
          </w:p>
        </w:tc>
        <w:tc>
          <w:tcPr>
            <w:tcW w:w="205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90B3AB" w14:textId="77777777" w:rsidR="0082187B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以一只狗为主体的片段，按每秒 15 帧抽成的帧序列</w:t>
            </w:r>
          </w:p>
        </w:tc>
        <w:tc>
          <w:tcPr>
            <w:tcW w:w="18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497C76" w14:textId="77777777" w:rsidR="0082187B" w:rsidRDefault="00000000">
            <w:pPr>
              <w:spacing w:after="0"/>
            </w:pPr>
            <w:r>
              <w:rPr>
                <w:sz w:val="16"/>
              </w:rPr>
              <w:t xml:space="preserve">6 </w:t>
            </w:r>
            <w:proofErr w:type="spellStart"/>
            <w:r>
              <w:rPr>
                <w:sz w:val="16"/>
              </w:rPr>
              <w:t>类犬行为</w:t>
            </w:r>
            <w:proofErr w:type="spellEnd"/>
          </w:p>
        </w:tc>
        <w:tc>
          <w:tcPr>
            <w:tcW w:w="18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38B6CD" w14:textId="77777777" w:rsidR="0082187B" w:rsidRDefault="00000000">
            <w:pPr>
              <w:spacing w:after="0"/>
            </w:pPr>
            <w:proofErr w:type="spellStart"/>
            <w:r>
              <w:rPr>
                <w:sz w:val="16"/>
              </w:rPr>
              <w:t>单流犬行为识别</w:t>
            </w:r>
            <w:proofErr w:type="spellEnd"/>
          </w:p>
        </w:tc>
        <w:tc>
          <w:tcPr>
            <w:tcW w:w="24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C99ABC" w14:textId="77777777" w:rsidR="0082187B" w:rsidRDefault="00000000">
            <w:pPr>
              <w:spacing w:after="0"/>
            </w:pPr>
            <w:r>
              <w:rPr>
                <w:sz w:val="16"/>
              </w:rPr>
              <w:t>data/</w:t>
            </w:r>
            <w:proofErr w:type="spellStart"/>
            <w:r>
              <w:rPr>
                <w:sz w:val="16"/>
              </w:rPr>
              <w:t>dog_behavior</w:t>
            </w:r>
            <w:proofErr w:type="spellEnd"/>
            <w:r>
              <w:rPr>
                <w:sz w:val="16"/>
              </w:rPr>
              <w:t>/dog_behavior_clips.csv</w:t>
            </w:r>
          </w:p>
        </w:tc>
      </w:tr>
      <w:tr w:rsidR="0082187B" w14:paraId="3141CA1E" w14:textId="77777777">
        <w:trPr>
          <w:cantSplit/>
          <w:jc w:val="center"/>
        </w:trPr>
        <w:tc>
          <w:tcPr>
            <w:tcW w:w="157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D3EB2E" w14:textId="77777777" w:rsidR="0082187B" w:rsidRDefault="00000000">
            <w:pPr>
              <w:spacing w:after="0"/>
            </w:pPr>
            <w:proofErr w:type="spellStart"/>
            <w:r>
              <w:rPr>
                <w:sz w:val="16"/>
              </w:rPr>
              <w:t>狗姿态微调</w:t>
            </w:r>
            <w:proofErr w:type="spellEnd"/>
          </w:p>
        </w:tc>
        <w:tc>
          <w:tcPr>
            <w:tcW w:w="205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F1F2C4" w14:textId="77777777" w:rsidR="0082187B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从视频抽取的清晰图像帧</w:t>
            </w:r>
          </w:p>
        </w:tc>
        <w:tc>
          <w:tcPr>
            <w:tcW w:w="18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FB25BE" w14:textId="77777777" w:rsidR="0082187B" w:rsidRDefault="00000000">
            <w:pPr>
              <w:spacing w:after="0"/>
            </w:pPr>
            <w:proofErr w:type="spellStart"/>
            <w:r>
              <w:rPr>
                <w:sz w:val="16"/>
              </w:rPr>
              <w:t>狗框和</w:t>
            </w:r>
            <w:proofErr w:type="spellEnd"/>
            <w:r>
              <w:rPr>
                <w:sz w:val="16"/>
              </w:rPr>
              <w:t xml:space="preserve"> 17 </w:t>
            </w:r>
            <w:proofErr w:type="spellStart"/>
            <w:r>
              <w:rPr>
                <w:sz w:val="16"/>
              </w:rPr>
              <w:t>个关键点</w:t>
            </w:r>
            <w:proofErr w:type="spellEnd"/>
          </w:p>
        </w:tc>
        <w:tc>
          <w:tcPr>
            <w:tcW w:w="18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E3AA03" w14:textId="77777777" w:rsidR="0082187B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微调狗检测和姿态模型</w:t>
            </w:r>
          </w:p>
        </w:tc>
        <w:tc>
          <w:tcPr>
            <w:tcW w:w="24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FE1393" w14:textId="77777777" w:rsidR="0082187B" w:rsidRDefault="00000000">
            <w:pPr>
              <w:spacing w:after="0"/>
            </w:pPr>
            <w:r>
              <w:rPr>
                <w:sz w:val="16"/>
              </w:rPr>
              <w:t>data/</w:t>
            </w:r>
            <w:proofErr w:type="spellStart"/>
            <w:r>
              <w:rPr>
                <w:sz w:val="16"/>
              </w:rPr>
              <w:t>dog_pose_finetune</w:t>
            </w:r>
            <w:proofErr w:type="spellEnd"/>
            <w:r>
              <w:rPr>
                <w:sz w:val="16"/>
              </w:rPr>
              <w:t>/dog_pose_annotations.csv</w:t>
            </w:r>
          </w:p>
        </w:tc>
      </w:tr>
    </w:tbl>
    <w:p w14:paraId="43F3A0F6" w14:textId="77777777" w:rsidR="0082187B" w:rsidRDefault="0082187B">
      <w:pPr>
        <w:spacing w:after="0"/>
      </w:pPr>
    </w:p>
    <w:p w14:paraId="7472E2D1" w14:textId="77777777" w:rsidR="0082187B" w:rsidRDefault="00000000">
      <w:pPr>
        <w:pStyle w:val="21"/>
      </w:pPr>
      <w:r>
        <w:t xml:space="preserve">1.1 </w:t>
      </w:r>
      <w:proofErr w:type="spellStart"/>
      <w:r>
        <w:t>三个数据集的关系</w:t>
      </w:r>
      <w:proofErr w:type="spellEnd"/>
    </w:p>
    <w:p w14:paraId="767469E1" w14:textId="77777777" w:rsidR="0082187B" w:rsidRDefault="00000000">
      <w:pPr>
        <w:pStyle w:val="a0"/>
        <w:rPr>
          <w:lang w:eastAsia="zh-CN"/>
        </w:rPr>
      </w:pPr>
      <w:r>
        <w:rPr>
          <w:lang w:eastAsia="zh-CN"/>
        </w:rPr>
        <w:t>狗姿态模型先从 RGB 帧生成狗骨架，骨架再作为犬行为模型和人狗互动模型的输入。</w:t>
      </w:r>
    </w:p>
    <w:p w14:paraId="6B0EC39D" w14:textId="77777777" w:rsidR="0082187B" w:rsidRDefault="00000000">
      <w:pPr>
        <w:pStyle w:val="a0"/>
        <w:rPr>
          <w:lang w:eastAsia="zh-CN"/>
        </w:rPr>
      </w:pPr>
      <w:r>
        <w:rPr>
          <w:lang w:eastAsia="zh-CN"/>
        </w:rPr>
        <w:t>单独狗行为数据用于学习狗自身动作，优先选择无人干预或人与狗没有直接互动的片段。</w:t>
      </w:r>
    </w:p>
    <w:p w14:paraId="30734703" w14:textId="77777777" w:rsidR="0082187B" w:rsidRDefault="00000000">
      <w:pPr>
        <w:pStyle w:val="a0"/>
        <w:rPr>
          <w:lang w:eastAsia="zh-CN"/>
        </w:rPr>
      </w:pPr>
      <w:r>
        <w:rPr>
          <w:lang w:eastAsia="zh-CN"/>
        </w:rPr>
        <w:t>人狗互动数据用于学习两套骨架及其相对关系，片段中应只有一个主要人物和一只主要狗。</w:t>
      </w:r>
    </w:p>
    <w:p w14:paraId="517803FF" w14:textId="77777777" w:rsidR="0082187B" w:rsidRDefault="00000000">
      <w:pPr>
        <w:pStyle w:val="a0"/>
        <w:rPr>
          <w:lang w:eastAsia="zh-CN"/>
        </w:rPr>
      </w:pPr>
      <w:r>
        <w:rPr>
          <w:lang w:eastAsia="zh-CN"/>
        </w:rPr>
        <w:t>姿态微调图像可以从行为视频中抽帧，但必须单独完成检测框和关键点人工标注。</w:t>
      </w:r>
    </w:p>
    <w:p w14:paraId="043E398A" w14:textId="77777777" w:rsidR="0082187B" w:rsidRDefault="00000000">
      <w:pPr>
        <w:pStyle w:val="1"/>
      </w:pPr>
      <w:r>
        <w:t xml:space="preserve">2 </w:t>
      </w:r>
      <w:proofErr w:type="spellStart"/>
      <w:r>
        <w:t>通用视频规范</w:t>
      </w:r>
      <w:proofErr w:type="spellEnd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90"/>
        <w:gridCol w:w="2375"/>
        <w:gridCol w:w="5288"/>
      </w:tblGrid>
      <w:tr w:rsidR="0082187B" w14:paraId="729F5F39" w14:textId="77777777">
        <w:trPr>
          <w:tblHeader/>
          <w:jc w:val="center"/>
        </w:trPr>
        <w:tc>
          <w:tcPr>
            <w:tcW w:w="20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3205D3" w14:textId="77777777" w:rsidR="0082187B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17"/>
              </w:rPr>
              <w:t>项目</w:t>
            </w:r>
            <w:proofErr w:type="spellEnd"/>
          </w:p>
        </w:tc>
        <w:tc>
          <w:tcPr>
            <w:tcW w:w="237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164D50" w14:textId="77777777" w:rsidR="0082187B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17"/>
              </w:rPr>
              <w:t>规范</w:t>
            </w:r>
            <w:proofErr w:type="spellEnd"/>
          </w:p>
        </w:tc>
        <w:tc>
          <w:tcPr>
            <w:tcW w:w="5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A0D1D9" w14:textId="77777777" w:rsidR="0082187B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17"/>
              </w:rPr>
              <w:t>说明</w:t>
            </w:r>
            <w:proofErr w:type="spellEnd"/>
          </w:p>
        </w:tc>
      </w:tr>
      <w:tr w:rsidR="0082187B" w14:paraId="67954751" w14:textId="77777777">
        <w:trPr>
          <w:cantSplit/>
          <w:jc w:val="center"/>
        </w:trPr>
        <w:tc>
          <w:tcPr>
            <w:tcW w:w="20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151566" w14:textId="77777777" w:rsidR="0082187B" w:rsidRDefault="00000000">
            <w:pPr>
              <w:spacing w:after="0"/>
            </w:pPr>
            <w:proofErr w:type="spellStart"/>
            <w:r>
              <w:rPr>
                <w:sz w:val="17"/>
              </w:rPr>
              <w:t>场景</w:t>
            </w:r>
            <w:proofErr w:type="spellEnd"/>
          </w:p>
        </w:tc>
        <w:tc>
          <w:tcPr>
            <w:tcW w:w="237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E2E876" w14:textId="77777777" w:rsidR="0082187B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优先室内固定第三视角</w:t>
            </w:r>
          </w:p>
        </w:tc>
        <w:tc>
          <w:tcPr>
            <w:tcW w:w="5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FCBAC0" w14:textId="77777777" w:rsidR="0082187B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人物和狗尽量全身可见，避免第一视角和剧烈运镜</w:t>
            </w:r>
          </w:p>
        </w:tc>
      </w:tr>
      <w:tr w:rsidR="0082187B" w14:paraId="60A984FB" w14:textId="77777777">
        <w:trPr>
          <w:cantSplit/>
          <w:jc w:val="center"/>
        </w:trPr>
        <w:tc>
          <w:tcPr>
            <w:tcW w:w="20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DDDA05" w14:textId="77777777" w:rsidR="0082187B" w:rsidRDefault="00000000">
            <w:pPr>
              <w:spacing w:after="0"/>
            </w:pPr>
            <w:proofErr w:type="spellStart"/>
            <w:r>
              <w:rPr>
                <w:sz w:val="17"/>
              </w:rPr>
              <w:lastRenderedPageBreak/>
              <w:t>主体</w:t>
            </w:r>
            <w:proofErr w:type="spellEnd"/>
          </w:p>
        </w:tc>
        <w:tc>
          <w:tcPr>
            <w:tcW w:w="237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01EBBA" w14:textId="77777777" w:rsidR="0082187B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一个主要人物和一只主要狗</w:t>
            </w:r>
          </w:p>
        </w:tc>
        <w:tc>
          <w:tcPr>
            <w:tcW w:w="5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BD065B" w14:textId="77777777" w:rsidR="0082187B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单独狗行为允许无人；多人多狗且主体不明确的片段排除</w:t>
            </w:r>
          </w:p>
        </w:tc>
      </w:tr>
      <w:tr w:rsidR="0082187B" w14:paraId="1471ADC3" w14:textId="77777777">
        <w:trPr>
          <w:cantSplit/>
          <w:jc w:val="center"/>
        </w:trPr>
        <w:tc>
          <w:tcPr>
            <w:tcW w:w="20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5F8CAA" w14:textId="77777777" w:rsidR="0082187B" w:rsidRDefault="00000000">
            <w:pPr>
              <w:spacing w:after="0"/>
            </w:pPr>
            <w:proofErr w:type="spellStart"/>
            <w:r>
              <w:rPr>
                <w:sz w:val="17"/>
              </w:rPr>
              <w:t>格式</w:t>
            </w:r>
            <w:proofErr w:type="spellEnd"/>
          </w:p>
        </w:tc>
        <w:tc>
          <w:tcPr>
            <w:tcW w:w="237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A43CCA" w14:textId="77777777" w:rsidR="0082187B" w:rsidRDefault="00000000">
            <w:pPr>
              <w:spacing w:after="0"/>
            </w:pPr>
            <w:proofErr w:type="gramStart"/>
            <w:r>
              <w:rPr>
                <w:sz w:val="17"/>
              </w:rPr>
              <w:t>MP4  H264  yuv</w:t>
            </w:r>
            <w:proofErr w:type="gramEnd"/>
            <w:r>
              <w:rPr>
                <w:sz w:val="17"/>
              </w:rPr>
              <w:t>420p</w:t>
            </w:r>
          </w:p>
        </w:tc>
        <w:tc>
          <w:tcPr>
            <w:tcW w:w="5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BCBB7E" w14:textId="77777777" w:rsidR="0082187B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便于播放器、</w:t>
            </w:r>
            <w:proofErr w:type="spellStart"/>
            <w:r>
              <w:rPr>
                <w:sz w:val="17"/>
                <w:lang w:eastAsia="zh-CN"/>
              </w:rPr>
              <w:t>FFmpeg</w:t>
            </w:r>
            <w:proofErr w:type="spellEnd"/>
            <w:r>
              <w:rPr>
                <w:sz w:val="17"/>
                <w:lang w:eastAsia="zh-CN"/>
              </w:rPr>
              <w:t>、标注工具和训练脚本读取</w:t>
            </w:r>
          </w:p>
        </w:tc>
      </w:tr>
      <w:tr w:rsidR="0082187B" w14:paraId="7D49195E" w14:textId="77777777">
        <w:trPr>
          <w:cantSplit/>
          <w:jc w:val="center"/>
        </w:trPr>
        <w:tc>
          <w:tcPr>
            <w:tcW w:w="20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23D546" w14:textId="77777777" w:rsidR="0082187B" w:rsidRDefault="00000000">
            <w:pPr>
              <w:spacing w:after="0"/>
            </w:pPr>
            <w:proofErr w:type="spellStart"/>
            <w:r>
              <w:rPr>
                <w:sz w:val="17"/>
              </w:rPr>
              <w:t>分辨率</w:t>
            </w:r>
            <w:proofErr w:type="spellEnd"/>
          </w:p>
        </w:tc>
        <w:tc>
          <w:tcPr>
            <w:tcW w:w="237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B9CA8D" w14:textId="77777777" w:rsidR="0082187B" w:rsidRDefault="00000000">
            <w:pPr>
              <w:spacing w:after="0"/>
            </w:pPr>
            <w:proofErr w:type="spellStart"/>
            <w:r>
              <w:rPr>
                <w:sz w:val="17"/>
              </w:rPr>
              <w:t>切片时保留原始</w:t>
            </w:r>
            <w:proofErr w:type="spellEnd"/>
            <w:r>
              <w:rPr>
                <w:sz w:val="17"/>
              </w:rPr>
              <w:t xml:space="preserve"> 720p 或 1080p</w:t>
            </w:r>
          </w:p>
        </w:tc>
        <w:tc>
          <w:tcPr>
            <w:tcW w:w="5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9C6130" w14:textId="77777777" w:rsidR="0082187B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不要在标注前缩小；检测和姿态预处理阶段再统一尺寸</w:t>
            </w:r>
          </w:p>
        </w:tc>
      </w:tr>
      <w:tr w:rsidR="0082187B" w14:paraId="04511C9F" w14:textId="77777777">
        <w:trPr>
          <w:cantSplit/>
          <w:jc w:val="center"/>
        </w:trPr>
        <w:tc>
          <w:tcPr>
            <w:tcW w:w="20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5F2E6B" w14:textId="77777777" w:rsidR="0082187B" w:rsidRDefault="00000000">
            <w:pPr>
              <w:spacing w:after="0"/>
            </w:pPr>
            <w:proofErr w:type="spellStart"/>
            <w:r>
              <w:rPr>
                <w:sz w:val="17"/>
              </w:rPr>
              <w:t>帧率</w:t>
            </w:r>
            <w:proofErr w:type="spellEnd"/>
          </w:p>
        </w:tc>
        <w:tc>
          <w:tcPr>
            <w:tcW w:w="237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84C810" w14:textId="77777777" w:rsidR="0082187B" w:rsidRDefault="00000000">
            <w:pPr>
              <w:spacing w:after="0"/>
            </w:pPr>
            <w:proofErr w:type="spellStart"/>
            <w:r>
              <w:rPr>
                <w:sz w:val="17"/>
              </w:rPr>
              <w:t>切片时保留原始帧率</w:t>
            </w:r>
            <w:proofErr w:type="spellEnd"/>
          </w:p>
        </w:tc>
        <w:tc>
          <w:tcPr>
            <w:tcW w:w="5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FBFE21" w14:textId="77777777" w:rsidR="0082187B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训练前按时间均匀采样或重采样到目标帧率</w:t>
            </w:r>
          </w:p>
        </w:tc>
      </w:tr>
      <w:tr w:rsidR="0082187B" w14:paraId="03A94DEA" w14:textId="77777777">
        <w:trPr>
          <w:cantSplit/>
          <w:jc w:val="center"/>
        </w:trPr>
        <w:tc>
          <w:tcPr>
            <w:tcW w:w="20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C3B111" w14:textId="77777777" w:rsidR="0082187B" w:rsidRDefault="00000000">
            <w:pPr>
              <w:spacing w:after="0"/>
            </w:pPr>
            <w:proofErr w:type="spellStart"/>
            <w:r>
              <w:rPr>
                <w:sz w:val="17"/>
              </w:rPr>
              <w:t>音频</w:t>
            </w:r>
            <w:proofErr w:type="spellEnd"/>
          </w:p>
        </w:tc>
        <w:tc>
          <w:tcPr>
            <w:tcW w:w="237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6CA096" w14:textId="77777777" w:rsidR="0082187B" w:rsidRDefault="00000000">
            <w:pPr>
              <w:spacing w:after="0"/>
            </w:pPr>
            <w:proofErr w:type="spellStart"/>
            <w:r>
              <w:rPr>
                <w:sz w:val="17"/>
              </w:rPr>
              <w:t>删除或忽略</w:t>
            </w:r>
            <w:proofErr w:type="spellEnd"/>
          </w:p>
        </w:tc>
        <w:tc>
          <w:tcPr>
            <w:tcW w:w="5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5951F1" w14:textId="77777777" w:rsidR="0082187B" w:rsidRDefault="00000000">
            <w:pPr>
              <w:spacing w:after="0"/>
            </w:pPr>
            <w:proofErr w:type="spellStart"/>
            <w:r>
              <w:rPr>
                <w:sz w:val="17"/>
              </w:rPr>
              <w:t>当前模型不使用音频</w:t>
            </w:r>
            <w:proofErr w:type="spellEnd"/>
          </w:p>
        </w:tc>
      </w:tr>
      <w:tr w:rsidR="0082187B" w14:paraId="1F071DA4" w14:textId="77777777">
        <w:trPr>
          <w:cantSplit/>
          <w:jc w:val="center"/>
        </w:trPr>
        <w:tc>
          <w:tcPr>
            <w:tcW w:w="20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1EC8CD" w14:textId="77777777" w:rsidR="0082187B" w:rsidRDefault="00000000">
            <w:pPr>
              <w:spacing w:after="0"/>
            </w:pPr>
            <w:proofErr w:type="spellStart"/>
            <w:r>
              <w:rPr>
                <w:sz w:val="17"/>
              </w:rPr>
              <w:t>推荐时长</w:t>
            </w:r>
            <w:proofErr w:type="spellEnd"/>
          </w:p>
        </w:tc>
        <w:tc>
          <w:tcPr>
            <w:tcW w:w="237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0A1C30" w14:textId="77777777" w:rsidR="0082187B" w:rsidRDefault="00000000">
            <w:pPr>
              <w:spacing w:after="0"/>
            </w:pPr>
            <w:r>
              <w:rPr>
                <w:sz w:val="17"/>
              </w:rPr>
              <w:t>3 至 6 秒</w:t>
            </w:r>
          </w:p>
        </w:tc>
        <w:tc>
          <w:tcPr>
            <w:tcW w:w="5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E854B9" w14:textId="77777777" w:rsidR="0082187B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保持标签稳定；必要时可</w:t>
            </w:r>
            <w:proofErr w:type="gramStart"/>
            <w:r>
              <w:rPr>
                <w:sz w:val="17"/>
                <w:lang w:eastAsia="zh-CN"/>
              </w:rPr>
              <w:t xml:space="preserve">接受 2 </w:t>
            </w:r>
            <w:proofErr w:type="gramEnd"/>
            <w:r>
              <w:rPr>
                <w:sz w:val="17"/>
                <w:lang w:eastAsia="zh-CN"/>
              </w:rPr>
              <w:t xml:space="preserve">至 </w:t>
            </w:r>
            <w:proofErr w:type="gramStart"/>
            <w:r>
              <w:rPr>
                <w:sz w:val="17"/>
                <w:lang w:eastAsia="zh-CN"/>
              </w:rPr>
              <w:t>8 秒</w:t>
            </w:r>
            <w:proofErr w:type="gramEnd"/>
          </w:p>
        </w:tc>
      </w:tr>
      <w:tr w:rsidR="0082187B" w14:paraId="1E30DBD7" w14:textId="77777777">
        <w:trPr>
          <w:cantSplit/>
          <w:jc w:val="center"/>
        </w:trPr>
        <w:tc>
          <w:tcPr>
            <w:tcW w:w="20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08EDA6" w14:textId="77777777" w:rsidR="0082187B" w:rsidRDefault="00000000">
            <w:pPr>
              <w:spacing w:after="0"/>
            </w:pPr>
            <w:proofErr w:type="spellStart"/>
            <w:r>
              <w:rPr>
                <w:sz w:val="17"/>
              </w:rPr>
              <w:t>片段重叠</w:t>
            </w:r>
            <w:proofErr w:type="spellEnd"/>
          </w:p>
        </w:tc>
        <w:tc>
          <w:tcPr>
            <w:tcW w:w="237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91E7AD" w14:textId="77777777" w:rsidR="0082187B" w:rsidRDefault="00000000">
            <w:pPr>
              <w:spacing w:after="0"/>
            </w:pPr>
            <w:proofErr w:type="spellStart"/>
            <w:r>
              <w:rPr>
                <w:sz w:val="17"/>
              </w:rPr>
              <w:t>制作阶段尽量不重叠</w:t>
            </w:r>
            <w:proofErr w:type="spellEnd"/>
          </w:p>
        </w:tc>
        <w:tc>
          <w:tcPr>
            <w:tcW w:w="5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71A0C1" w14:textId="77777777" w:rsidR="0082187B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训练阶段可以动态滑窗，不通过重复切片虚增样本</w:t>
            </w:r>
          </w:p>
        </w:tc>
      </w:tr>
    </w:tbl>
    <w:p w14:paraId="536E84C5" w14:textId="77777777" w:rsidR="0082187B" w:rsidRDefault="0082187B">
      <w:pPr>
        <w:spacing w:after="0"/>
        <w:rPr>
          <w:lang w:eastAsia="zh-CN"/>
        </w:rPr>
      </w:pPr>
    </w:p>
    <w:p w14:paraId="51E86636" w14:textId="602F377D" w:rsidR="0082187B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t xml:space="preserve">2.1 </w:t>
      </w:r>
      <w:r>
        <w:rPr>
          <w:lang w:eastAsia="zh-CN"/>
        </w:rPr>
        <w:t>固定</w:t>
      </w:r>
      <w:proofErr w:type="gramEnd"/>
      <w:r>
        <w:rPr>
          <w:lang w:eastAsia="zh-CN"/>
        </w:rPr>
        <w:t>时间间隔</w:t>
      </w:r>
      <w:r w:rsidR="00DC07E6" w:rsidRPr="00DC07E6">
        <w:rPr>
          <w:rFonts w:hint="eastAsia"/>
          <w:lang w:eastAsia="zh-CN"/>
        </w:rPr>
        <w:t>（一秒</w:t>
      </w:r>
      <w:r w:rsidR="00DC07E6" w:rsidRPr="00DC07E6">
        <w:rPr>
          <w:rFonts w:hint="eastAsia"/>
          <w:lang w:eastAsia="zh-CN"/>
        </w:rPr>
        <w:t>15</w:t>
      </w:r>
      <w:r w:rsidR="00DC07E6" w:rsidRPr="00DC07E6">
        <w:rPr>
          <w:rFonts w:ascii="微软雅黑" w:eastAsia="微软雅黑" w:hAnsi="微软雅黑" w:cs="微软雅黑" w:hint="eastAsia"/>
          <w:lang w:eastAsia="zh-CN"/>
        </w:rPr>
        <w:t>帧</w:t>
      </w:r>
      <w:r w:rsidR="00DC07E6" w:rsidRPr="00DC07E6">
        <w:rPr>
          <w:rFonts w:hint="eastAsia"/>
          <w:lang w:eastAsia="zh-CN"/>
        </w:rPr>
        <w:t>）</w:t>
      </w:r>
      <w:r>
        <w:rPr>
          <w:lang w:eastAsia="zh-CN"/>
        </w:rPr>
        <w:t>与</w:t>
      </w:r>
      <w:proofErr w:type="gramStart"/>
      <w:r>
        <w:rPr>
          <w:lang w:eastAsia="zh-CN"/>
        </w:rPr>
        <w:t>固定</w:t>
      </w:r>
      <w:r>
        <w:rPr>
          <w:lang w:eastAsia="zh-CN"/>
        </w:rPr>
        <w:t xml:space="preserve"> 32 </w:t>
      </w:r>
      <w:proofErr w:type="gramEnd"/>
      <w:r>
        <w:rPr>
          <w:lang w:eastAsia="zh-CN"/>
        </w:rPr>
        <w:t>帧</w:t>
      </w:r>
    </w:p>
    <w:p w14:paraId="5BA60DFE" w14:textId="77777777" w:rsidR="0082187B" w:rsidRDefault="00000000">
      <w:pPr>
        <w:rPr>
          <w:lang w:eastAsia="zh-CN"/>
        </w:rPr>
      </w:pPr>
      <w:r>
        <w:rPr>
          <w:lang w:eastAsia="zh-CN"/>
        </w:rPr>
        <w:t xml:space="preserve">采集和标注阶段应按真实时间边界切出完整事件，不应为了得到固定帧数而改变每段视频的持续时间。训练加载器再把每个 clip 转为固定 T </w:t>
      </w:r>
      <w:proofErr w:type="gramStart"/>
      <w:r>
        <w:rPr>
          <w:lang w:eastAsia="zh-CN"/>
        </w:rPr>
        <w:t xml:space="preserve">等于 32 </w:t>
      </w:r>
      <w:proofErr w:type="gramEnd"/>
      <w:r>
        <w:rPr>
          <w:lang w:eastAsia="zh-CN"/>
        </w:rPr>
        <w:t>的序列。长片段在训练时随机选取或均匀</w:t>
      </w:r>
      <w:proofErr w:type="gramStart"/>
      <w:r>
        <w:rPr>
          <w:lang w:eastAsia="zh-CN"/>
        </w:rPr>
        <w:t xml:space="preserve">采样 32 </w:t>
      </w:r>
      <w:proofErr w:type="gramEnd"/>
      <w:r>
        <w:rPr>
          <w:lang w:eastAsia="zh-CN"/>
        </w:rPr>
        <w:t>帧，验证和测试使用确定性的居中或均匀采样；</w:t>
      </w:r>
      <w:proofErr w:type="gramStart"/>
      <w:r>
        <w:rPr>
          <w:lang w:eastAsia="zh-CN"/>
        </w:rPr>
        <w:t xml:space="preserve">不足 32 </w:t>
      </w:r>
      <w:proofErr w:type="gramEnd"/>
      <w:r>
        <w:rPr>
          <w:lang w:eastAsia="zh-CN"/>
        </w:rPr>
        <w:t xml:space="preserve">帧的序列使用零填充并同步保存 </w:t>
      </w:r>
      <w:proofErr w:type="spellStart"/>
      <w:r>
        <w:rPr>
          <w:lang w:eastAsia="zh-CN"/>
        </w:rPr>
        <w:t>frame_mask</w:t>
      </w:r>
      <w:proofErr w:type="spellEnd"/>
      <w:r>
        <w:rPr>
          <w:lang w:eastAsia="zh-CN"/>
        </w:rPr>
        <w:t>。</w:t>
      </w:r>
    </w:p>
    <w:p w14:paraId="0C73A417" w14:textId="77777777" w:rsidR="0082187B" w:rsidRDefault="00000000">
      <w:pPr>
        <w:pStyle w:val="21"/>
      </w:pPr>
      <w:r>
        <w:t xml:space="preserve">2.2 </w:t>
      </w:r>
      <w:proofErr w:type="spellStart"/>
      <w:r>
        <w:t>切片边界</w:t>
      </w:r>
      <w:proofErr w:type="spellEnd"/>
    </w:p>
    <w:p w14:paraId="4B6ABF86" w14:textId="77777777" w:rsidR="0082187B" w:rsidRDefault="00000000">
      <w:pPr>
        <w:pStyle w:val="a0"/>
        <w:rPr>
          <w:lang w:eastAsia="zh-CN"/>
        </w:rPr>
      </w:pPr>
      <w:r>
        <w:rPr>
          <w:lang w:eastAsia="zh-CN"/>
        </w:rPr>
        <w:t>一个 clip 只保留一个稳定的主标签，标签改变时立即切分。</w:t>
      </w:r>
    </w:p>
    <w:p w14:paraId="59426839" w14:textId="77777777" w:rsidR="0082187B" w:rsidRDefault="00000000">
      <w:pPr>
        <w:pStyle w:val="a0"/>
        <w:rPr>
          <w:lang w:eastAsia="zh-CN"/>
        </w:rPr>
      </w:pPr>
      <w:r>
        <w:rPr>
          <w:lang w:eastAsia="zh-CN"/>
        </w:rPr>
        <w:t>动作前后可以各保留</w:t>
      </w:r>
      <w:proofErr w:type="gramStart"/>
      <w:r>
        <w:rPr>
          <w:lang w:eastAsia="zh-CN"/>
        </w:rPr>
        <w:t xml:space="preserve">约 0.3 </w:t>
      </w:r>
      <w:proofErr w:type="gramEnd"/>
      <w:r>
        <w:rPr>
          <w:lang w:eastAsia="zh-CN"/>
        </w:rPr>
        <w:t xml:space="preserve">至 </w:t>
      </w:r>
      <w:proofErr w:type="gramStart"/>
      <w:r>
        <w:rPr>
          <w:lang w:eastAsia="zh-CN"/>
        </w:rPr>
        <w:t>0.5 秒</w:t>
      </w:r>
      <w:proofErr w:type="gramEnd"/>
      <w:r>
        <w:rPr>
          <w:lang w:eastAsia="zh-CN"/>
        </w:rPr>
        <w:t>缓冲，但不得包含明显的上一动作或下一动作。</w:t>
      </w:r>
    </w:p>
    <w:p w14:paraId="63A525CD" w14:textId="77777777" w:rsidR="0082187B" w:rsidRDefault="00000000">
      <w:pPr>
        <w:pStyle w:val="a0"/>
        <w:rPr>
          <w:lang w:eastAsia="zh-CN"/>
        </w:rPr>
      </w:pPr>
      <w:r>
        <w:rPr>
          <w:lang w:eastAsia="zh-CN"/>
        </w:rPr>
        <w:t xml:space="preserve">严重模糊、主体长期离画、遮挡导致关键身体部位不可见的片段设置 valid </w:t>
      </w:r>
      <w:proofErr w:type="gramStart"/>
      <w:r>
        <w:rPr>
          <w:lang w:eastAsia="zh-CN"/>
        </w:rPr>
        <w:t xml:space="preserve">为 0 </w:t>
      </w:r>
      <w:proofErr w:type="gramEnd"/>
      <w:r>
        <w:rPr>
          <w:lang w:eastAsia="zh-CN"/>
        </w:rPr>
        <w:t>或不纳入。</w:t>
      </w:r>
    </w:p>
    <w:p w14:paraId="51A8142B" w14:textId="77777777" w:rsidR="0082187B" w:rsidRDefault="00000000">
      <w:pPr>
        <w:pStyle w:val="a0"/>
      </w:pPr>
      <w:proofErr w:type="spellStart"/>
      <w:r>
        <w:t>保存</w:t>
      </w:r>
      <w:proofErr w:type="spellEnd"/>
      <w:r>
        <w:t xml:space="preserve"> </w:t>
      </w:r>
      <w:proofErr w:type="spellStart"/>
      <w:r>
        <w:t>source_video_id、start_sec</w:t>
      </w:r>
      <w:proofErr w:type="spellEnd"/>
      <w:r>
        <w:t xml:space="preserve"> 和 </w:t>
      </w:r>
      <w:proofErr w:type="spellStart"/>
      <w:r>
        <w:t>end_sec，确保可以从原始长视频复现</w:t>
      </w:r>
      <w:proofErr w:type="spellEnd"/>
      <w:r>
        <w:t>。</w:t>
      </w:r>
    </w:p>
    <w:p w14:paraId="381AA8A3" w14:textId="77777777" w:rsidR="0082187B" w:rsidRDefault="00000000">
      <w:pPr>
        <w:pStyle w:val="1"/>
      </w:pPr>
      <w:r>
        <w:t xml:space="preserve">3 </w:t>
      </w:r>
      <w:proofErr w:type="spellStart"/>
      <w:r>
        <w:t>人狗互动数据集</w:t>
      </w:r>
      <w:proofErr w:type="spellEnd"/>
    </w:p>
    <w:p w14:paraId="71C44815" w14:textId="77777777" w:rsidR="0082187B" w:rsidRDefault="00000000">
      <w:proofErr w:type="spellStart"/>
      <w:r>
        <w:t>互动数据集继续使用现有</w:t>
      </w:r>
      <w:proofErr w:type="spellEnd"/>
      <w:r>
        <w:t xml:space="preserve"> data/interaction </w:t>
      </w:r>
      <w:proofErr w:type="spellStart"/>
      <w:r>
        <w:t>目录和</w:t>
      </w:r>
      <w:proofErr w:type="spellEnd"/>
      <w:r>
        <w:t xml:space="preserve"> </w:t>
      </w:r>
      <w:proofErr w:type="spellStart"/>
      <w:r>
        <w:t>clips.csv。每个片段以</w:t>
      </w:r>
      <w:proofErr w:type="spellEnd"/>
      <w:r>
        <w:t xml:space="preserve"> interaction </w:t>
      </w:r>
      <w:proofErr w:type="spellStart"/>
      <w:r>
        <w:t>为训练主标签，dog_behavior</w:t>
      </w:r>
      <w:proofErr w:type="spellEnd"/>
      <w:r>
        <w:t xml:space="preserve"> </w:t>
      </w:r>
      <w:proofErr w:type="spellStart"/>
      <w:r>
        <w:t>只作为辅助描述，不直接替代单独狗行为数据集</w:t>
      </w:r>
      <w:proofErr w:type="spellEnd"/>
      <w:r>
        <w:t>。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97"/>
        <w:gridCol w:w="2025"/>
        <w:gridCol w:w="3292"/>
        <w:gridCol w:w="2438"/>
      </w:tblGrid>
      <w:tr w:rsidR="0082187B" w14:paraId="59D16EDE" w14:textId="77777777">
        <w:trPr>
          <w:tblHeader/>
          <w:jc w:val="center"/>
        </w:trPr>
        <w:tc>
          <w:tcPr>
            <w:tcW w:w="199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0E49CA" w14:textId="77777777" w:rsidR="0082187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CSV 值</w:t>
            </w:r>
          </w:p>
        </w:tc>
        <w:tc>
          <w:tcPr>
            <w:tcW w:w="20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317D1C" w14:textId="77777777" w:rsidR="0082187B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16"/>
              </w:rPr>
              <w:t>中文名称</w:t>
            </w:r>
            <w:proofErr w:type="spellEnd"/>
          </w:p>
        </w:tc>
        <w:tc>
          <w:tcPr>
            <w:tcW w:w="32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9973E4" w14:textId="77777777" w:rsidR="0082187B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16"/>
              </w:rPr>
              <w:t>纳入标准</w:t>
            </w:r>
            <w:proofErr w:type="spellEnd"/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FFA7B4" w14:textId="77777777" w:rsidR="0082187B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16"/>
              </w:rPr>
              <w:t>排除或边界</w:t>
            </w:r>
            <w:proofErr w:type="spellEnd"/>
          </w:p>
        </w:tc>
      </w:tr>
      <w:tr w:rsidR="0082187B" w14:paraId="2A3791F5" w14:textId="77777777">
        <w:trPr>
          <w:cantSplit/>
          <w:jc w:val="center"/>
        </w:trPr>
        <w:tc>
          <w:tcPr>
            <w:tcW w:w="199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97299E" w14:textId="77777777" w:rsidR="0082187B" w:rsidRDefault="00000000">
            <w:pPr>
              <w:spacing w:after="0"/>
            </w:pPr>
            <w:proofErr w:type="spellStart"/>
            <w:r>
              <w:rPr>
                <w:sz w:val="16"/>
              </w:rPr>
              <w:t>no_interaction</w:t>
            </w:r>
            <w:proofErr w:type="spellEnd"/>
          </w:p>
        </w:tc>
        <w:tc>
          <w:tcPr>
            <w:tcW w:w="20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246C9E" w14:textId="77777777" w:rsidR="0082187B" w:rsidRDefault="00000000">
            <w:pPr>
              <w:spacing w:after="0"/>
            </w:pPr>
            <w:proofErr w:type="spellStart"/>
            <w:r>
              <w:rPr>
                <w:sz w:val="16"/>
              </w:rPr>
              <w:t>无互动</w:t>
            </w:r>
            <w:proofErr w:type="spellEnd"/>
          </w:p>
        </w:tc>
        <w:tc>
          <w:tcPr>
            <w:tcW w:w="32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67912F" w14:textId="77777777" w:rsidR="0082187B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人和狗同时出现，但没有持续接触、喂食或共同玩耍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39A338" w14:textId="77777777" w:rsidR="0082187B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说话或手势但无接触仍可属于此类，需在 notes 说明</w:t>
            </w:r>
          </w:p>
        </w:tc>
      </w:tr>
      <w:tr w:rsidR="0082187B" w14:paraId="5B185197" w14:textId="77777777">
        <w:trPr>
          <w:cantSplit/>
          <w:jc w:val="center"/>
        </w:trPr>
        <w:tc>
          <w:tcPr>
            <w:tcW w:w="199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E72C16" w14:textId="77777777" w:rsidR="0082187B" w:rsidRDefault="00000000">
            <w:pPr>
              <w:spacing w:after="0"/>
            </w:pPr>
            <w:r>
              <w:rPr>
                <w:sz w:val="16"/>
              </w:rPr>
              <w:t>petting</w:t>
            </w:r>
          </w:p>
        </w:tc>
        <w:tc>
          <w:tcPr>
            <w:tcW w:w="20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9317CB" w14:textId="77777777" w:rsidR="0082187B" w:rsidRDefault="00000000">
            <w:pPr>
              <w:spacing w:after="0"/>
            </w:pPr>
            <w:proofErr w:type="spellStart"/>
            <w:r>
              <w:rPr>
                <w:sz w:val="16"/>
              </w:rPr>
              <w:t>抚摸</w:t>
            </w:r>
            <w:proofErr w:type="spellEnd"/>
          </w:p>
        </w:tc>
        <w:tc>
          <w:tcPr>
            <w:tcW w:w="32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048B62" w14:textId="77777777" w:rsidR="0082187B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手在狗头部或躯干上持续接触和小幅移动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63F0C2" w14:textId="77777777" w:rsidR="0082187B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偶然碰触、牵绳经过不计入</w:t>
            </w:r>
          </w:p>
        </w:tc>
      </w:tr>
      <w:tr w:rsidR="0082187B" w14:paraId="58CD2936" w14:textId="77777777">
        <w:trPr>
          <w:cantSplit/>
          <w:jc w:val="center"/>
        </w:trPr>
        <w:tc>
          <w:tcPr>
            <w:tcW w:w="199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FEE54C" w14:textId="77777777" w:rsidR="0082187B" w:rsidRDefault="00000000">
            <w:pPr>
              <w:spacing w:after="0"/>
            </w:pPr>
            <w:proofErr w:type="spellStart"/>
            <w:r>
              <w:rPr>
                <w:sz w:val="16"/>
              </w:rPr>
              <w:t>playing_together</w:t>
            </w:r>
            <w:proofErr w:type="spellEnd"/>
          </w:p>
        </w:tc>
        <w:tc>
          <w:tcPr>
            <w:tcW w:w="20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AF6D7A" w14:textId="77777777" w:rsidR="0082187B" w:rsidRDefault="00000000">
            <w:pPr>
              <w:spacing w:after="0"/>
            </w:pPr>
            <w:proofErr w:type="spellStart"/>
            <w:r>
              <w:rPr>
                <w:sz w:val="16"/>
              </w:rPr>
              <w:t>一起玩</w:t>
            </w:r>
            <w:proofErr w:type="spellEnd"/>
          </w:p>
        </w:tc>
        <w:tc>
          <w:tcPr>
            <w:tcW w:w="32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07A522" w14:textId="77777777" w:rsidR="0082187B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人和狗均主动参与，出现追逐、拉扯玩具或重复大幅动作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56CB96" w14:textId="77777777" w:rsidR="0082187B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狗独自玩不属于互动玩耍</w:t>
            </w:r>
          </w:p>
        </w:tc>
      </w:tr>
      <w:tr w:rsidR="0082187B" w14:paraId="01746EC0" w14:textId="77777777">
        <w:trPr>
          <w:cantSplit/>
          <w:jc w:val="center"/>
        </w:trPr>
        <w:tc>
          <w:tcPr>
            <w:tcW w:w="199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B2CFDD" w14:textId="77777777" w:rsidR="0082187B" w:rsidRDefault="00000000">
            <w:pPr>
              <w:spacing w:after="0"/>
            </w:pPr>
            <w:proofErr w:type="spellStart"/>
            <w:r>
              <w:rPr>
                <w:sz w:val="16"/>
              </w:rPr>
              <w:t>hand_feeding</w:t>
            </w:r>
            <w:proofErr w:type="spellEnd"/>
          </w:p>
        </w:tc>
        <w:tc>
          <w:tcPr>
            <w:tcW w:w="20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DD238E" w14:textId="77777777" w:rsidR="0082187B" w:rsidRDefault="00000000">
            <w:pPr>
              <w:spacing w:after="0"/>
            </w:pPr>
            <w:proofErr w:type="spellStart"/>
            <w:r>
              <w:rPr>
                <w:sz w:val="16"/>
              </w:rPr>
              <w:t>手部喂食</w:t>
            </w:r>
            <w:proofErr w:type="spellEnd"/>
          </w:p>
        </w:tc>
        <w:tc>
          <w:tcPr>
            <w:tcW w:w="32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A9E95B" w14:textId="77777777" w:rsidR="0082187B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食物由人的手或手持容器传递给狗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6A420B" w14:textId="77777777" w:rsidR="0082187B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狗独自吃食盆不属于人狗互动</w:t>
            </w:r>
          </w:p>
        </w:tc>
      </w:tr>
    </w:tbl>
    <w:p w14:paraId="6AC96B8D" w14:textId="77777777" w:rsidR="0082187B" w:rsidRDefault="0082187B">
      <w:pPr>
        <w:spacing w:after="0"/>
        <w:rPr>
          <w:lang w:eastAsia="zh-CN"/>
        </w:rPr>
      </w:pPr>
    </w:p>
    <w:p w14:paraId="4C2FFC14" w14:textId="77777777" w:rsidR="0082187B" w:rsidRDefault="00000000">
      <w:proofErr w:type="spellStart"/>
      <w:r>
        <w:rPr>
          <w:b/>
        </w:rPr>
        <w:t>标签映射：</w:t>
      </w:r>
      <w:r>
        <w:t>现有</w:t>
      </w:r>
      <w:proofErr w:type="spellEnd"/>
      <w:r>
        <w:t xml:space="preserve"> CSV </w:t>
      </w:r>
      <w:proofErr w:type="spellStart"/>
      <w:r>
        <w:t>使用</w:t>
      </w:r>
      <w:proofErr w:type="spellEnd"/>
      <w:r>
        <w:t xml:space="preserve"> </w:t>
      </w:r>
      <w:proofErr w:type="spellStart"/>
      <w:r>
        <w:t>hand_feeding，后端模型</w:t>
      </w:r>
      <w:proofErr w:type="spellEnd"/>
      <w:r>
        <w:t xml:space="preserve"> INTERACTION_CLASSES </w:t>
      </w:r>
      <w:proofErr w:type="spellStart"/>
      <w:r>
        <w:t>使用</w:t>
      </w:r>
      <w:proofErr w:type="spellEnd"/>
      <w:r>
        <w:t xml:space="preserve"> </w:t>
      </w:r>
      <w:proofErr w:type="spellStart"/>
      <w:r>
        <w:t>feeding。生成训练</w:t>
      </w:r>
      <w:proofErr w:type="spellEnd"/>
      <w:r>
        <w:t xml:space="preserve"> manifest </w:t>
      </w:r>
      <w:proofErr w:type="spellStart"/>
      <w:r>
        <w:t>时必须显式映射</w:t>
      </w:r>
      <w:proofErr w:type="spellEnd"/>
      <w:r>
        <w:t xml:space="preserve"> </w:t>
      </w:r>
      <w:proofErr w:type="spellStart"/>
      <w:r>
        <w:t>hand_feeding</w:t>
      </w:r>
      <w:proofErr w:type="spellEnd"/>
      <w:r>
        <w:t xml:space="preserve"> 到 </w:t>
      </w:r>
      <w:proofErr w:type="spellStart"/>
      <w:r>
        <w:t>feeding，其他三类名称保持不变</w:t>
      </w:r>
      <w:proofErr w:type="spellEnd"/>
      <w:r>
        <w:t>。</w:t>
      </w:r>
    </w:p>
    <w:p w14:paraId="67E67A62" w14:textId="77777777" w:rsidR="0082187B" w:rsidRDefault="00000000">
      <w:pPr>
        <w:pStyle w:val="21"/>
      </w:pPr>
      <w:r>
        <w:t xml:space="preserve">3.1 </w:t>
      </w:r>
      <w:proofErr w:type="spellStart"/>
      <w:r>
        <w:t>互动</w:t>
      </w:r>
      <w:proofErr w:type="spellEnd"/>
      <w:r>
        <w:t xml:space="preserve"> CSV </w:t>
      </w:r>
      <w:proofErr w:type="spellStart"/>
      <w:r>
        <w:t>字段</w:t>
      </w:r>
      <w:proofErr w:type="spellEnd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51"/>
        <w:gridCol w:w="3251"/>
        <w:gridCol w:w="3251"/>
      </w:tblGrid>
      <w:tr w:rsidR="0082187B" w14:paraId="3969A389" w14:textId="77777777">
        <w:trPr>
          <w:tblHeader/>
          <w:jc w:val="center"/>
        </w:trPr>
        <w:tc>
          <w:tcPr>
            <w:tcW w:w="32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F1E9C1" w14:textId="77777777" w:rsidR="0082187B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17"/>
              </w:rPr>
              <w:t>字段</w:t>
            </w:r>
            <w:proofErr w:type="spellEnd"/>
          </w:p>
        </w:tc>
        <w:tc>
          <w:tcPr>
            <w:tcW w:w="32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A15705" w14:textId="77777777" w:rsidR="0082187B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17"/>
              </w:rPr>
              <w:t>必填</w:t>
            </w:r>
            <w:proofErr w:type="spellEnd"/>
          </w:p>
        </w:tc>
        <w:tc>
          <w:tcPr>
            <w:tcW w:w="32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9446B7" w14:textId="77777777" w:rsidR="0082187B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17"/>
              </w:rPr>
              <w:t>说明</w:t>
            </w:r>
            <w:proofErr w:type="spellEnd"/>
          </w:p>
        </w:tc>
      </w:tr>
      <w:tr w:rsidR="0082187B" w14:paraId="1DB110FE" w14:textId="77777777">
        <w:trPr>
          <w:cantSplit/>
          <w:jc w:val="center"/>
        </w:trPr>
        <w:tc>
          <w:tcPr>
            <w:tcW w:w="32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B39C6F" w14:textId="77777777" w:rsidR="0082187B" w:rsidRDefault="00000000">
            <w:pPr>
              <w:spacing w:after="0"/>
            </w:pPr>
            <w:proofErr w:type="spellStart"/>
            <w:r>
              <w:rPr>
                <w:sz w:val="17"/>
              </w:rPr>
              <w:t>clip_id</w:t>
            </w:r>
            <w:proofErr w:type="spellEnd"/>
          </w:p>
        </w:tc>
        <w:tc>
          <w:tcPr>
            <w:tcW w:w="32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8503C0" w14:textId="77777777" w:rsidR="0082187B" w:rsidRDefault="00000000">
            <w:pPr>
              <w:spacing w:after="0"/>
            </w:pPr>
            <w:r>
              <w:rPr>
                <w:sz w:val="17"/>
              </w:rPr>
              <w:t>是</w:t>
            </w:r>
          </w:p>
        </w:tc>
        <w:tc>
          <w:tcPr>
            <w:tcW w:w="32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EDA3C9" w14:textId="77777777" w:rsidR="0082187B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短视频唯一主键，</w:t>
            </w:r>
            <w:proofErr w:type="gramStart"/>
            <w:r>
              <w:rPr>
                <w:sz w:val="17"/>
                <w:lang w:eastAsia="zh-CN"/>
              </w:rPr>
              <w:t xml:space="preserve">与 MP4 </w:t>
            </w:r>
            <w:proofErr w:type="gramEnd"/>
            <w:r>
              <w:rPr>
                <w:sz w:val="17"/>
                <w:lang w:eastAsia="zh-CN"/>
              </w:rPr>
              <w:t>文件名一致</w:t>
            </w:r>
          </w:p>
        </w:tc>
      </w:tr>
      <w:tr w:rsidR="0082187B" w14:paraId="06E34949" w14:textId="77777777">
        <w:trPr>
          <w:cantSplit/>
          <w:jc w:val="center"/>
        </w:trPr>
        <w:tc>
          <w:tcPr>
            <w:tcW w:w="32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E591E1" w14:textId="77777777" w:rsidR="0082187B" w:rsidRDefault="00000000">
            <w:pPr>
              <w:spacing w:after="0"/>
            </w:pPr>
            <w:proofErr w:type="spellStart"/>
            <w:r>
              <w:rPr>
                <w:sz w:val="17"/>
              </w:rPr>
              <w:t>source_video_id</w:t>
            </w:r>
            <w:proofErr w:type="spellEnd"/>
          </w:p>
        </w:tc>
        <w:tc>
          <w:tcPr>
            <w:tcW w:w="32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1A21A7" w14:textId="77777777" w:rsidR="0082187B" w:rsidRDefault="00000000">
            <w:pPr>
              <w:spacing w:after="0"/>
            </w:pPr>
            <w:r>
              <w:rPr>
                <w:sz w:val="17"/>
              </w:rPr>
              <w:t>是</w:t>
            </w:r>
          </w:p>
        </w:tc>
        <w:tc>
          <w:tcPr>
            <w:tcW w:w="32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89F75B" w14:textId="77777777" w:rsidR="0082187B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原始视频或来源片段编号</w:t>
            </w:r>
          </w:p>
        </w:tc>
      </w:tr>
      <w:tr w:rsidR="0082187B" w14:paraId="2CD5A914" w14:textId="77777777">
        <w:trPr>
          <w:cantSplit/>
          <w:jc w:val="center"/>
        </w:trPr>
        <w:tc>
          <w:tcPr>
            <w:tcW w:w="32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7F2639" w14:textId="77777777" w:rsidR="0082187B" w:rsidRDefault="00000000">
            <w:pPr>
              <w:spacing w:after="0"/>
            </w:pPr>
            <w:proofErr w:type="spellStart"/>
            <w:r>
              <w:rPr>
                <w:sz w:val="17"/>
              </w:rPr>
              <w:t>dog_id</w:t>
            </w:r>
            <w:proofErr w:type="spellEnd"/>
          </w:p>
        </w:tc>
        <w:tc>
          <w:tcPr>
            <w:tcW w:w="32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EA3519" w14:textId="77777777" w:rsidR="0082187B" w:rsidRDefault="00000000">
            <w:pPr>
              <w:spacing w:after="0"/>
            </w:pPr>
            <w:r>
              <w:rPr>
                <w:sz w:val="17"/>
              </w:rPr>
              <w:t>是</w:t>
            </w:r>
          </w:p>
        </w:tc>
        <w:tc>
          <w:tcPr>
            <w:tcW w:w="32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03B222" w14:textId="77777777" w:rsidR="0082187B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匿名狗编号，也是数据划分的主要分组字段</w:t>
            </w:r>
          </w:p>
        </w:tc>
      </w:tr>
      <w:tr w:rsidR="0082187B" w14:paraId="57413D2B" w14:textId="77777777">
        <w:trPr>
          <w:cantSplit/>
          <w:jc w:val="center"/>
        </w:trPr>
        <w:tc>
          <w:tcPr>
            <w:tcW w:w="32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C43F3B" w14:textId="77777777" w:rsidR="0082187B" w:rsidRDefault="00000000">
            <w:pPr>
              <w:spacing w:after="0"/>
            </w:pPr>
            <w:proofErr w:type="spellStart"/>
            <w:r>
              <w:rPr>
                <w:sz w:val="17"/>
              </w:rPr>
              <w:t>person_id</w:t>
            </w:r>
            <w:proofErr w:type="spellEnd"/>
          </w:p>
        </w:tc>
        <w:tc>
          <w:tcPr>
            <w:tcW w:w="32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BA818A" w14:textId="77777777" w:rsidR="0082187B" w:rsidRDefault="00000000">
            <w:pPr>
              <w:spacing w:after="0"/>
            </w:pPr>
            <w:r>
              <w:rPr>
                <w:sz w:val="17"/>
              </w:rPr>
              <w:t>是</w:t>
            </w:r>
          </w:p>
        </w:tc>
        <w:tc>
          <w:tcPr>
            <w:tcW w:w="32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08736F" w14:textId="77777777" w:rsidR="0082187B" w:rsidRDefault="00000000">
            <w:pPr>
              <w:spacing w:after="0"/>
            </w:pPr>
            <w:proofErr w:type="spellStart"/>
            <w:r>
              <w:rPr>
                <w:sz w:val="17"/>
              </w:rPr>
              <w:t>匿名人物编号</w:t>
            </w:r>
            <w:proofErr w:type="spellEnd"/>
          </w:p>
        </w:tc>
      </w:tr>
      <w:tr w:rsidR="0082187B" w14:paraId="76A19C69" w14:textId="77777777">
        <w:trPr>
          <w:cantSplit/>
          <w:jc w:val="center"/>
        </w:trPr>
        <w:tc>
          <w:tcPr>
            <w:tcW w:w="32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D47E46" w14:textId="77777777" w:rsidR="0082187B" w:rsidRDefault="00000000">
            <w:pPr>
              <w:spacing w:after="0"/>
            </w:pPr>
            <w:proofErr w:type="spellStart"/>
            <w:r>
              <w:rPr>
                <w:sz w:val="17"/>
              </w:rPr>
              <w:t>start_sec</w:t>
            </w:r>
            <w:proofErr w:type="spellEnd"/>
          </w:p>
        </w:tc>
        <w:tc>
          <w:tcPr>
            <w:tcW w:w="32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FD3398" w14:textId="77777777" w:rsidR="0082187B" w:rsidRDefault="00000000">
            <w:pPr>
              <w:spacing w:after="0"/>
            </w:pPr>
            <w:r>
              <w:rPr>
                <w:sz w:val="17"/>
              </w:rPr>
              <w:t>是</w:t>
            </w:r>
          </w:p>
        </w:tc>
        <w:tc>
          <w:tcPr>
            <w:tcW w:w="32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B14B46" w14:textId="77777777" w:rsidR="0082187B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原始视频中的</w:t>
            </w:r>
            <w:r>
              <w:rPr>
                <w:rFonts w:hint="eastAsia"/>
                <w:sz w:val="17"/>
                <w:lang w:eastAsia="zh-CN"/>
              </w:rPr>
              <w:t>左</w:t>
            </w:r>
            <w:r>
              <w:rPr>
                <w:sz w:val="17"/>
                <w:lang w:eastAsia="zh-CN"/>
              </w:rPr>
              <w:t>时间边界</w:t>
            </w:r>
          </w:p>
        </w:tc>
      </w:tr>
      <w:tr w:rsidR="0082187B" w14:paraId="005ABC4B" w14:textId="77777777">
        <w:trPr>
          <w:cantSplit/>
          <w:jc w:val="center"/>
        </w:trPr>
        <w:tc>
          <w:tcPr>
            <w:tcW w:w="32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FA5C23" w14:textId="77777777" w:rsidR="0082187B" w:rsidRDefault="00000000">
            <w:pPr>
              <w:spacing w:after="0"/>
              <w:rPr>
                <w:sz w:val="17"/>
              </w:rPr>
            </w:pPr>
            <w:r>
              <w:rPr>
                <w:sz w:val="17"/>
                <w:lang w:eastAsia="zh-CN"/>
              </w:rPr>
              <w:t xml:space="preserve"> </w:t>
            </w:r>
            <w:proofErr w:type="spellStart"/>
            <w:r>
              <w:rPr>
                <w:sz w:val="17"/>
              </w:rPr>
              <w:t>end_sec</w:t>
            </w:r>
            <w:proofErr w:type="spellEnd"/>
          </w:p>
        </w:tc>
        <w:tc>
          <w:tcPr>
            <w:tcW w:w="32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AD6516" w14:textId="77777777" w:rsidR="0082187B" w:rsidRDefault="00000000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是</w:t>
            </w:r>
          </w:p>
        </w:tc>
        <w:tc>
          <w:tcPr>
            <w:tcW w:w="32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0BC394" w14:textId="77777777" w:rsidR="0082187B" w:rsidRDefault="00000000">
            <w:pPr>
              <w:spacing w:after="0"/>
              <w:rPr>
                <w:sz w:val="17"/>
                <w:lang w:eastAsia="zh-CN"/>
              </w:rPr>
            </w:pPr>
            <w:r>
              <w:rPr>
                <w:sz w:val="17"/>
                <w:lang w:eastAsia="zh-CN"/>
              </w:rPr>
              <w:t>原始视频中的</w:t>
            </w:r>
            <w:r>
              <w:rPr>
                <w:rFonts w:hint="eastAsia"/>
                <w:sz w:val="17"/>
                <w:lang w:eastAsia="zh-CN"/>
              </w:rPr>
              <w:t>右</w:t>
            </w:r>
            <w:r>
              <w:rPr>
                <w:sz w:val="17"/>
                <w:lang w:eastAsia="zh-CN"/>
              </w:rPr>
              <w:t>时间边界</w:t>
            </w:r>
          </w:p>
        </w:tc>
      </w:tr>
      <w:tr w:rsidR="0082187B" w14:paraId="495B0069" w14:textId="77777777">
        <w:trPr>
          <w:cantSplit/>
          <w:jc w:val="center"/>
        </w:trPr>
        <w:tc>
          <w:tcPr>
            <w:tcW w:w="32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F62D36" w14:textId="77777777" w:rsidR="0082187B" w:rsidRDefault="00000000">
            <w:pPr>
              <w:spacing w:after="0"/>
              <w:rPr>
                <w:sz w:val="17"/>
              </w:rPr>
            </w:pPr>
            <w:r>
              <w:rPr>
                <w:sz w:val="17"/>
                <w:lang w:eastAsia="zh-CN"/>
              </w:rPr>
              <w:t xml:space="preserve"> </w:t>
            </w:r>
            <w:proofErr w:type="spellStart"/>
            <w:r>
              <w:rPr>
                <w:sz w:val="17"/>
              </w:rPr>
              <w:t>duration_sec</w:t>
            </w:r>
            <w:proofErr w:type="spellEnd"/>
          </w:p>
        </w:tc>
        <w:tc>
          <w:tcPr>
            <w:tcW w:w="32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3151A8" w14:textId="77777777" w:rsidR="0082187B" w:rsidRDefault="00000000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是</w:t>
            </w:r>
          </w:p>
        </w:tc>
        <w:tc>
          <w:tcPr>
            <w:tcW w:w="32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163E26" w14:textId="77777777" w:rsidR="0082187B" w:rsidRDefault="00000000">
            <w:pPr>
              <w:spacing w:after="0"/>
              <w:rPr>
                <w:sz w:val="17"/>
                <w:lang w:eastAsia="zh-CN"/>
              </w:rPr>
            </w:pPr>
            <w:r>
              <w:rPr>
                <w:sz w:val="17"/>
                <w:lang w:eastAsia="zh-CN"/>
              </w:rPr>
              <w:t>原始视频中的</w:t>
            </w:r>
            <w:r>
              <w:rPr>
                <w:rFonts w:hint="eastAsia"/>
                <w:sz w:val="17"/>
                <w:lang w:eastAsia="zh-CN"/>
              </w:rPr>
              <w:t>持续</w:t>
            </w:r>
            <w:r>
              <w:rPr>
                <w:sz w:val="17"/>
                <w:lang w:eastAsia="zh-CN"/>
              </w:rPr>
              <w:t>时间</w:t>
            </w:r>
          </w:p>
        </w:tc>
      </w:tr>
      <w:tr w:rsidR="0082187B" w14:paraId="32659AB0" w14:textId="77777777">
        <w:trPr>
          <w:cantSplit/>
          <w:jc w:val="center"/>
        </w:trPr>
        <w:tc>
          <w:tcPr>
            <w:tcW w:w="32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2B965C" w14:textId="77777777" w:rsidR="0082187B" w:rsidRDefault="00000000">
            <w:pPr>
              <w:spacing w:after="0"/>
            </w:pPr>
            <w:proofErr w:type="spellStart"/>
            <w:r>
              <w:rPr>
                <w:sz w:val="17"/>
              </w:rPr>
              <w:t>dog_behavior</w:t>
            </w:r>
            <w:proofErr w:type="spellEnd"/>
          </w:p>
        </w:tc>
        <w:tc>
          <w:tcPr>
            <w:tcW w:w="32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341592" w14:textId="77777777" w:rsidR="0082187B" w:rsidRDefault="00000000">
            <w:pPr>
              <w:spacing w:after="0"/>
            </w:pPr>
            <w:r>
              <w:rPr>
                <w:sz w:val="17"/>
              </w:rPr>
              <w:t>是</w:t>
            </w:r>
          </w:p>
        </w:tc>
        <w:tc>
          <w:tcPr>
            <w:tcW w:w="32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2C6D30" w14:textId="77777777" w:rsidR="0082187B" w:rsidRDefault="00000000">
            <w:pPr>
              <w:spacing w:after="0"/>
            </w:pPr>
            <w:proofErr w:type="spellStart"/>
            <w:r>
              <w:rPr>
                <w:sz w:val="17"/>
              </w:rPr>
              <w:t>辅助犬行为标签，可为</w:t>
            </w:r>
            <w:proofErr w:type="spellEnd"/>
            <w:r>
              <w:rPr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 xml:space="preserve">play  </w:t>
            </w:r>
            <w:proofErr w:type="spellStart"/>
            <w:r>
              <w:rPr>
                <w:sz w:val="17"/>
              </w:rPr>
              <w:t>eat</w:t>
            </w:r>
            <w:proofErr w:type="gramEnd"/>
            <w:r>
              <w:rPr>
                <w:sz w:val="17"/>
              </w:rPr>
              <w:t>_</w:t>
            </w:r>
            <w:proofErr w:type="gramStart"/>
            <w:r>
              <w:rPr>
                <w:sz w:val="17"/>
              </w:rPr>
              <w:t>drink</w:t>
            </w:r>
            <w:proofErr w:type="spellEnd"/>
            <w:r>
              <w:rPr>
                <w:sz w:val="17"/>
              </w:rPr>
              <w:t xml:space="preserve">  other</w:t>
            </w:r>
            <w:proofErr w:type="gram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等现有值</w:t>
            </w:r>
            <w:proofErr w:type="spellEnd"/>
          </w:p>
        </w:tc>
      </w:tr>
      <w:tr w:rsidR="0082187B" w14:paraId="2E5F2E4E" w14:textId="77777777">
        <w:trPr>
          <w:cantSplit/>
          <w:jc w:val="center"/>
        </w:trPr>
        <w:tc>
          <w:tcPr>
            <w:tcW w:w="32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EC1A04" w14:textId="77777777" w:rsidR="0082187B" w:rsidRDefault="00000000">
            <w:pPr>
              <w:spacing w:after="0"/>
            </w:pPr>
            <w:r>
              <w:rPr>
                <w:sz w:val="17"/>
              </w:rPr>
              <w:t>interaction</w:t>
            </w:r>
          </w:p>
        </w:tc>
        <w:tc>
          <w:tcPr>
            <w:tcW w:w="32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AF019D" w14:textId="77777777" w:rsidR="0082187B" w:rsidRDefault="00000000">
            <w:pPr>
              <w:spacing w:after="0"/>
            </w:pPr>
            <w:r>
              <w:rPr>
                <w:sz w:val="17"/>
              </w:rPr>
              <w:t>是</w:t>
            </w:r>
          </w:p>
        </w:tc>
        <w:tc>
          <w:tcPr>
            <w:tcW w:w="32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DDCF1B" w14:textId="77777777" w:rsidR="0082187B" w:rsidRDefault="00000000">
            <w:pPr>
              <w:spacing w:after="0"/>
            </w:pPr>
            <w:proofErr w:type="spellStart"/>
            <w:r>
              <w:rPr>
                <w:sz w:val="17"/>
              </w:rPr>
              <w:t>四类互动标签</w:t>
            </w:r>
            <w:proofErr w:type="spellEnd"/>
          </w:p>
        </w:tc>
      </w:tr>
      <w:tr w:rsidR="0082187B" w14:paraId="323559DD" w14:textId="77777777">
        <w:trPr>
          <w:cantSplit/>
          <w:jc w:val="center"/>
        </w:trPr>
        <w:tc>
          <w:tcPr>
            <w:tcW w:w="32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80249B" w14:textId="77777777" w:rsidR="0082187B" w:rsidRDefault="00000000">
            <w:pPr>
              <w:spacing w:after="0"/>
            </w:pPr>
            <w:r>
              <w:rPr>
                <w:sz w:val="17"/>
              </w:rPr>
              <w:t>split</w:t>
            </w:r>
          </w:p>
        </w:tc>
        <w:tc>
          <w:tcPr>
            <w:tcW w:w="32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08FF9D" w14:textId="77777777" w:rsidR="0082187B" w:rsidRDefault="00000000">
            <w:pPr>
              <w:spacing w:after="0"/>
            </w:pPr>
            <w:proofErr w:type="spellStart"/>
            <w:r>
              <w:rPr>
                <w:sz w:val="17"/>
              </w:rPr>
              <w:t>后期</w:t>
            </w:r>
            <w:proofErr w:type="spellEnd"/>
          </w:p>
        </w:tc>
        <w:tc>
          <w:tcPr>
            <w:tcW w:w="32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42F171" w14:textId="77777777" w:rsidR="0082187B" w:rsidRDefault="00000000">
            <w:pPr>
              <w:spacing w:after="0"/>
            </w:pPr>
            <w:proofErr w:type="gramStart"/>
            <w:r>
              <w:rPr>
                <w:sz w:val="17"/>
              </w:rPr>
              <w:t xml:space="preserve">train  </w:t>
            </w:r>
            <w:proofErr w:type="spellStart"/>
            <w:r>
              <w:rPr>
                <w:sz w:val="17"/>
              </w:rPr>
              <w:t>val</w:t>
            </w:r>
            <w:proofErr w:type="spellEnd"/>
            <w:proofErr w:type="gramEnd"/>
            <w:r>
              <w:rPr>
                <w:sz w:val="17"/>
              </w:rPr>
              <w:t xml:space="preserve">  </w:t>
            </w:r>
            <w:proofErr w:type="spellStart"/>
            <w:r>
              <w:rPr>
                <w:sz w:val="17"/>
              </w:rPr>
              <w:t>test，必须按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dog_id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分组</w:t>
            </w:r>
            <w:proofErr w:type="spellEnd"/>
          </w:p>
        </w:tc>
      </w:tr>
      <w:tr w:rsidR="0082187B" w14:paraId="013AC079" w14:textId="77777777">
        <w:trPr>
          <w:cantSplit/>
          <w:jc w:val="center"/>
        </w:trPr>
        <w:tc>
          <w:tcPr>
            <w:tcW w:w="32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C536A5" w14:textId="77777777" w:rsidR="0082187B" w:rsidRDefault="00000000">
            <w:pPr>
              <w:spacing w:after="0"/>
            </w:pPr>
            <w:r>
              <w:rPr>
                <w:sz w:val="17"/>
              </w:rPr>
              <w:t>valid</w:t>
            </w:r>
          </w:p>
        </w:tc>
        <w:tc>
          <w:tcPr>
            <w:tcW w:w="32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CE3D17" w14:textId="77777777" w:rsidR="0082187B" w:rsidRDefault="00000000">
            <w:pPr>
              <w:spacing w:after="0"/>
            </w:pPr>
            <w:r>
              <w:rPr>
                <w:sz w:val="17"/>
              </w:rPr>
              <w:t>是</w:t>
            </w:r>
          </w:p>
        </w:tc>
        <w:tc>
          <w:tcPr>
            <w:tcW w:w="32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0AA3CD" w14:textId="77777777" w:rsidR="0082187B" w:rsidRDefault="00000000">
            <w:pPr>
              <w:spacing w:after="0"/>
            </w:pPr>
            <w:r>
              <w:rPr>
                <w:sz w:val="17"/>
              </w:rPr>
              <w:t xml:space="preserve">1 可用，0 </w:t>
            </w:r>
            <w:proofErr w:type="spellStart"/>
            <w:r>
              <w:rPr>
                <w:sz w:val="17"/>
              </w:rPr>
              <w:t>排除</w:t>
            </w:r>
            <w:proofErr w:type="spellEnd"/>
          </w:p>
        </w:tc>
      </w:tr>
      <w:tr w:rsidR="0082187B" w14:paraId="0DE65FAF" w14:textId="77777777">
        <w:trPr>
          <w:cantSplit/>
          <w:jc w:val="center"/>
        </w:trPr>
        <w:tc>
          <w:tcPr>
            <w:tcW w:w="32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F6A2FF" w14:textId="77777777" w:rsidR="0082187B" w:rsidRDefault="00000000">
            <w:pPr>
              <w:spacing w:after="0"/>
            </w:pPr>
            <w:r>
              <w:rPr>
                <w:sz w:val="17"/>
              </w:rPr>
              <w:t>notes</w:t>
            </w:r>
          </w:p>
        </w:tc>
        <w:tc>
          <w:tcPr>
            <w:tcW w:w="32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D7DD97" w14:textId="77777777" w:rsidR="0082187B" w:rsidRDefault="00000000">
            <w:pPr>
              <w:spacing w:after="0"/>
            </w:pPr>
            <w:r>
              <w:rPr>
                <w:sz w:val="17"/>
              </w:rPr>
              <w:t>否</w:t>
            </w:r>
          </w:p>
        </w:tc>
        <w:tc>
          <w:tcPr>
            <w:tcW w:w="32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5CBDB3" w14:textId="77777777" w:rsidR="0082187B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来源、遮挡、边界和置信度说明</w:t>
            </w:r>
          </w:p>
        </w:tc>
      </w:tr>
    </w:tbl>
    <w:p w14:paraId="59F18687" w14:textId="77777777" w:rsidR="0082187B" w:rsidRDefault="0082187B">
      <w:pPr>
        <w:spacing w:after="0"/>
        <w:rPr>
          <w:lang w:eastAsia="zh-CN"/>
        </w:rPr>
      </w:pPr>
    </w:p>
    <w:p w14:paraId="21C2CD99" w14:textId="77777777" w:rsidR="0082187B" w:rsidRDefault="00000000">
      <w:pPr>
        <w:pStyle w:val="1"/>
        <w:rPr>
          <w:lang w:eastAsia="zh-CN"/>
        </w:rPr>
      </w:pPr>
      <w:proofErr w:type="gramStart"/>
      <w:r>
        <w:rPr>
          <w:lang w:eastAsia="zh-CN"/>
        </w:rPr>
        <w:t xml:space="preserve">4 </w:t>
      </w:r>
      <w:r>
        <w:rPr>
          <w:lang w:eastAsia="zh-CN"/>
        </w:rPr>
        <w:t>单独</w:t>
      </w:r>
      <w:proofErr w:type="gramEnd"/>
      <w:r>
        <w:rPr>
          <w:lang w:eastAsia="zh-CN"/>
        </w:rPr>
        <w:t>狗行为数据集</w:t>
      </w:r>
    </w:p>
    <w:p w14:paraId="49563748" w14:textId="77777777" w:rsidR="0082187B" w:rsidRDefault="00000000">
      <w:pPr>
        <w:rPr>
          <w:lang w:eastAsia="zh-CN"/>
        </w:rPr>
      </w:pPr>
      <w:r>
        <w:rPr>
          <w:lang w:eastAsia="zh-CN"/>
        </w:rPr>
        <w:t>单独狗行为数据与互动数据分开维护。主要目标是让模型学习狗自身的连续动作，不依赖人物动作或互动类别。画面中可以出现人，但人物不得是决定标签的主要线索；优先收集没有人的片段。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14"/>
        <w:gridCol w:w="1183"/>
        <w:gridCol w:w="2933"/>
        <w:gridCol w:w="3922"/>
      </w:tblGrid>
      <w:tr w:rsidR="0082187B" w14:paraId="4E310667" w14:textId="77777777">
        <w:trPr>
          <w:tblHeader/>
          <w:jc w:val="center"/>
        </w:trPr>
        <w:tc>
          <w:tcPr>
            <w:tcW w:w="17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9390B0" w14:textId="77777777" w:rsidR="0082187B" w:rsidRDefault="00000000">
            <w:pPr>
              <w:jc w:val="center"/>
            </w:pPr>
            <w:proofErr w:type="spellStart"/>
            <w:r>
              <w:rPr>
                <w:b/>
                <w:sz w:val="16"/>
              </w:rPr>
              <w:t>behavior_label</w:t>
            </w:r>
            <w:proofErr w:type="spellEnd"/>
          </w:p>
        </w:tc>
        <w:tc>
          <w:tcPr>
            <w:tcW w:w="11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226703" w14:textId="77777777" w:rsidR="0082187B" w:rsidRDefault="00000000">
            <w:pPr>
              <w:jc w:val="center"/>
            </w:pPr>
            <w:proofErr w:type="spellStart"/>
            <w:r>
              <w:rPr>
                <w:b/>
                <w:sz w:val="16"/>
              </w:rPr>
              <w:t>中文名称</w:t>
            </w:r>
            <w:proofErr w:type="spellEnd"/>
          </w:p>
        </w:tc>
        <w:tc>
          <w:tcPr>
            <w:tcW w:w="293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D6A4F9" w14:textId="77777777" w:rsidR="0082187B" w:rsidRDefault="00000000">
            <w:pPr>
              <w:jc w:val="center"/>
            </w:pPr>
            <w:proofErr w:type="spellStart"/>
            <w:r>
              <w:rPr>
                <w:b/>
                <w:sz w:val="16"/>
              </w:rPr>
              <w:t>纳入标准</w:t>
            </w:r>
            <w:proofErr w:type="spellEnd"/>
          </w:p>
        </w:tc>
        <w:tc>
          <w:tcPr>
            <w:tcW w:w="39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83B7DA" w14:textId="77777777" w:rsidR="0082187B" w:rsidRDefault="00000000">
            <w:pPr>
              <w:jc w:val="center"/>
            </w:pPr>
            <w:proofErr w:type="spellStart"/>
            <w:r>
              <w:rPr>
                <w:b/>
                <w:sz w:val="16"/>
              </w:rPr>
              <w:t>边界说明</w:t>
            </w:r>
            <w:proofErr w:type="spellEnd"/>
          </w:p>
        </w:tc>
      </w:tr>
      <w:tr w:rsidR="0082187B" w14:paraId="15D1D063" w14:textId="77777777">
        <w:trPr>
          <w:tblHeader/>
          <w:jc w:val="center"/>
        </w:trPr>
        <w:tc>
          <w:tcPr>
            <w:tcW w:w="17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CF7FF3" w14:textId="77777777" w:rsidR="0082187B" w:rsidRDefault="00000000">
            <w:pPr>
              <w:spacing w:after="0"/>
              <w:rPr>
                <w:sz w:val="16"/>
                <w:lang w:eastAsia="zh-CN"/>
              </w:rPr>
            </w:pPr>
            <w:proofErr w:type="spellStart"/>
            <w:r>
              <w:rPr>
                <w:rFonts w:hint="eastAsia"/>
                <w:sz w:val="16"/>
                <w:lang w:eastAsia="zh-CN"/>
              </w:rPr>
              <w:t>w</w:t>
            </w:r>
            <w:r>
              <w:rPr>
                <w:sz w:val="16"/>
              </w:rPr>
              <w:t>alking</w:t>
            </w:r>
            <w:r>
              <w:rPr>
                <w:rFonts w:hint="eastAsia"/>
                <w:sz w:val="16"/>
                <w:lang w:eastAsia="zh-CN"/>
              </w:rPr>
              <w:t>_run</w:t>
            </w:r>
            <w:proofErr w:type="spellEnd"/>
          </w:p>
        </w:tc>
        <w:tc>
          <w:tcPr>
            <w:tcW w:w="11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6C61A6" w14:textId="77777777" w:rsidR="0082187B" w:rsidRDefault="00000000">
            <w:pPr>
              <w:spacing w:after="0"/>
              <w:rPr>
                <w:lang w:eastAsia="zh-CN"/>
              </w:rPr>
            </w:pPr>
            <w:proofErr w:type="spellStart"/>
            <w:r>
              <w:rPr>
                <w:sz w:val="16"/>
              </w:rPr>
              <w:t>行走</w:t>
            </w:r>
            <w:proofErr w:type="spellEnd"/>
            <w:r>
              <w:rPr>
                <w:rFonts w:hint="eastAsia"/>
                <w:sz w:val="16"/>
                <w:lang w:eastAsia="zh-CN"/>
              </w:rPr>
              <w:t>或跑动</w:t>
            </w:r>
          </w:p>
        </w:tc>
        <w:tc>
          <w:tcPr>
            <w:tcW w:w="293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EAE503" w14:textId="77777777" w:rsidR="0082187B" w:rsidRDefault="00000000">
            <w:pPr>
              <w:spacing w:after="0"/>
            </w:pPr>
            <w:proofErr w:type="spellStart"/>
            <w:r>
              <w:rPr>
                <w:sz w:val="16"/>
              </w:rPr>
              <w:t>四肢支撑，连续步态</w:t>
            </w:r>
            <w:proofErr w:type="spellEnd"/>
          </w:p>
        </w:tc>
        <w:tc>
          <w:tcPr>
            <w:tcW w:w="39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607769" w14:textId="77777777" w:rsidR="0082187B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若后续数据充足可再拆分，当前与后</w:t>
            </w:r>
            <w:proofErr w:type="gramStart"/>
            <w:r>
              <w:rPr>
                <w:sz w:val="16"/>
                <w:lang w:eastAsia="zh-CN"/>
              </w:rPr>
              <w:t xml:space="preserve">端 6 </w:t>
            </w:r>
            <w:proofErr w:type="gramEnd"/>
            <w:r>
              <w:rPr>
                <w:sz w:val="16"/>
                <w:lang w:eastAsia="zh-CN"/>
              </w:rPr>
              <w:t>类保持一致</w:t>
            </w:r>
          </w:p>
        </w:tc>
      </w:tr>
      <w:tr w:rsidR="0082187B" w14:paraId="6A29670C" w14:textId="77777777">
        <w:trPr>
          <w:cantSplit/>
          <w:jc w:val="center"/>
        </w:trPr>
        <w:tc>
          <w:tcPr>
            <w:tcW w:w="17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342641" w14:textId="77777777" w:rsidR="0082187B" w:rsidRDefault="00000000">
            <w:pPr>
              <w:spacing w:after="0"/>
            </w:pPr>
            <w:r>
              <w:rPr>
                <w:sz w:val="16"/>
              </w:rPr>
              <w:t>standing</w:t>
            </w:r>
          </w:p>
        </w:tc>
        <w:tc>
          <w:tcPr>
            <w:tcW w:w="11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AC5F9C" w14:textId="77777777" w:rsidR="0082187B" w:rsidRDefault="00000000">
            <w:pPr>
              <w:spacing w:after="0"/>
            </w:pPr>
            <w:proofErr w:type="spellStart"/>
            <w:r>
              <w:rPr>
                <w:sz w:val="16"/>
              </w:rPr>
              <w:t>站立</w:t>
            </w:r>
            <w:proofErr w:type="spellEnd"/>
          </w:p>
        </w:tc>
        <w:tc>
          <w:tcPr>
            <w:tcW w:w="293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DCAEE7" w14:textId="77777777" w:rsidR="0082187B" w:rsidRDefault="00000000">
            <w:pPr>
              <w:spacing w:after="0"/>
            </w:pPr>
            <w:proofErr w:type="spellStart"/>
            <w:r>
              <w:rPr>
                <w:sz w:val="16"/>
              </w:rPr>
              <w:t>四肢支撑，静止站立</w:t>
            </w:r>
            <w:proofErr w:type="spellEnd"/>
          </w:p>
        </w:tc>
        <w:tc>
          <w:tcPr>
            <w:tcW w:w="39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2E957A" w14:textId="77777777" w:rsidR="0082187B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若后续数据充足可再拆分，当前与后</w:t>
            </w:r>
            <w:proofErr w:type="gramStart"/>
            <w:r>
              <w:rPr>
                <w:sz w:val="16"/>
                <w:lang w:eastAsia="zh-CN"/>
              </w:rPr>
              <w:t xml:space="preserve">端 6 </w:t>
            </w:r>
            <w:proofErr w:type="gramEnd"/>
            <w:r>
              <w:rPr>
                <w:sz w:val="16"/>
                <w:lang w:eastAsia="zh-CN"/>
              </w:rPr>
              <w:t>类保持一致</w:t>
            </w:r>
          </w:p>
        </w:tc>
      </w:tr>
      <w:tr w:rsidR="0082187B" w14:paraId="79166E25" w14:textId="77777777">
        <w:trPr>
          <w:cantSplit/>
          <w:jc w:val="center"/>
        </w:trPr>
        <w:tc>
          <w:tcPr>
            <w:tcW w:w="17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632F9E" w14:textId="77777777" w:rsidR="0082187B" w:rsidRDefault="00000000">
            <w:pPr>
              <w:spacing w:after="0"/>
            </w:pPr>
            <w:r>
              <w:rPr>
                <w:sz w:val="16"/>
              </w:rPr>
              <w:lastRenderedPageBreak/>
              <w:t>sitting</w:t>
            </w:r>
          </w:p>
        </w:tc>
        <w:tc>
          <w:tcPr>
            <w:tcW w:w="11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26AEB1" w14:textId="77777777" w:rsidR="0082187B" w:rsidRDefault="00000000">
            <w:pPr>
              <w:spacing w:after="0"/>
            </w:pPr>
            <w:r>
              <w:rPr>
                <w:sz w:val="16"/>
              </w:rPr>
              <w:t>坐</w:t>
            </w:r>
          </w:p>
        </w:tc>
        <w:tc>
          <w:tcPr>
            <w:tcW w:w="293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08A487" w14:textId="77777777" w:rsidR="0082187B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后躯着地，前肢通常支撑</w:t>
            </w:r>
          </w:p>
        </w:tc>
        <w:tc>
          <w:tcPr>
            <w:tcW w:w="39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9C9BEC" w14:textId="77777777" w:rsidR="0082187B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站坐转换段不作为稳定坐姿</w:t>
            </w:r>
          </w:p>
        </w:tc>
      </w:tr>
      <w:tr w:rsidR="0082187B" w14:paraId="0901B57D" w14:textId="77777777">
        <w:trPr>
          <w:cantSplit/>
          <w:jc w:val="center"/>
        </w:trPr>
        <w:tc>
          <w:tcPr>
            <w:tcW w:w="17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8C713B" w14:textId="77777777" w:rsidR="0082187B" w:rsidRDefault="00000000">
            <w:pPr>
              <w:spacing w:after="0"/>
            </w:pPr>
            <w:proofErr w:type="spellStart"/>
            <w:r>
              <w:rPr>
                <w:sz w:val="16"/>
              </w:rPr>
              <w:t>lying_sleeping</w:t>
            </w:r>
            <w:proofErr w:type="spellEnd"/>
          </w:p>
        </w:tc>
        <w:tc>
          <w:tcPr>
            <w:tcW w:w="11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E0E4EF" w14:textId="77777777" w:rsidR="0082187B" w:rsidRDefault="00000000">
            <w:pPr>
              <w:spacing w:after="0"/>
            </w:pPr>
            <w:proofErr w:type="spellStart"/>
            <w:r>
              <w:rPr>
                <w:sz w:val="16"/>
              </w:rPr>
              <w:t>躺卧或睡眠</w:t>
            </w:r>
            <w:proofErr w:type="spellEnd"/>
          </w:p>
        </w:tc>
        <w:tc>
          <w:tcPr>
            <w:tcW w:w="293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BB9271" w14:textId="77777777" w:rsidR="0082187B" w:rsidRDefault="00000000">
            <w:pPr>
              <w:spacing w:after="0"/>
            </w:pPr>
            <w:proofErr w:type="spellStart"/>
            <w:r>
              <w:rPr>
                <w:sz w:val="16"/>
              </w:rPr>
              <w:t>躯干贴近地面或侧卧</w:t>
            </w:r>
            <w:proofErr w:type="spellEnd"/>
          </w:p>
        </w:tc>
        <w:tc>
          <w:tcPr>
            <w:tcW w:w="39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EDEF49" w14:textId="77777777" w:rsidR="0082187B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不要求仅凭视频区分清醒躺卧与睡眠</w:t>
            </w:r>
          </w:p>
        </w:tc>
      </w:tr>
      <w:tr w:rsidR="0082187B" w14:paraId="4B333DE2" w14:textId="77777777">
        <w:trPr>
          <w:cantSplit/>
          <w:jc w:val="center"/>
        </w:trPr>
        <w:tc>
          <w:tcPr>
            <w:tcW w:w="17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9C3A87" w14:textId="77777777" w:rsidR="0082187B" w:rsidRDefault="00000000">
            <w:pPr>
              <w:spacing w:after="0"/>
            </w:pPr>
            <w:proofErr w:type="spellStart"/>
            <w:r>
              <w:rPr>
                <w:sz w:val="16"/>
              </w:rPr>
              <w:t>eating_drinking</w:t>
            </w:r>
            <w:proofErr w:type="spellEnd"/>
          </w:p>
        </w:tc>
        <w:tc>
          <w:tcPr>
            <w:tcW w:w="11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7E16C7" w14:textId="77777777" w:rsidR="0082187B" w:rsidRDefault="00000000">
            <w:pPr>
              <w:spacing w:after="0"/>
            </w:pPr>
            <w:proofErr w:type="spellStart"/>
            <w:r>
              <w:rPr>
                <w:sz w:val="16"/>
              </w:rPr>
              <w:t>进食或饮水</w:t>
            </w:r>
            <w:proofErr w:type="spellEnd"/>
          </w:p>
        </w:tc>
        <w:tc>
          <w:tcPr>
            <w:tcW w:w="293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3C7994" w14:textId="77777777" w:rsidR="0082187B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头部持续接近食物或水并有摄取动作</w:t>
            </w:r>
          </w:p>
        </w:tc>
        <w:tc>
          <w:tcPr>
            <w:tcW w:w="39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10FFD3" w14:textId="77777777" w:rsidR="0082187B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仅闻嗅且未摄取不计入本类，按实际动作归入其余 5 类；本数据集不设 other 类</w:t>
            </w:r>
          </w:p>
        </w:tc>
      </w:tr>
      <w:tr w:rsidR="0082187B" w14:paraId="0E1C9573" w14:textId="77777777">
        <w:trPr>
          <w:cantSplit/>
          <w:jc w:val="center"/>
        </w:trPr>
        <w:tc>
          <w:tcPr>
            <w:tcW w:w="17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D9E73D" w14:textId="77777777" w:rsidR="0082187B" w:rsidRDefault="00000000">
            <w:pPr>
              <w:spacing w:after="0"/>
            </w:pPr>
            <w:proofErr w:type="spellStart"/>
            <w:r>
              <w:rPr>
                <w:sz w:val="16"/>
              </w:rPr>
              <w:t>playing_alone</w:t>
            </w:r>
            <w:proofErr w:type="spellEnd"/>
          </w:p>
        </w:tc>
        <w:tc>
          <w:tcPr>
            <w:tcW w:w="11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88C45C" w14:textId="77777777" w:rsidR="0082187B" w:rsidRDefault="00000000">
            <w:pPr>
              <w:spacing w:after="0"/>
            </w:pPr>
            <w:proofErr w:type="spellStart"/>
            <w:r>
              <w:rPr>
                <w:sz w:val="16"/>
              </w:rPr>
              <w:t>独自玩耍</w:t>
            </w:r>
            <w:proofErr w:type="spellEnd"/>
          </w:p>
        </w:tc>
        <w:tc>
          <w:tcPr>
            <w:tcW w:w="293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E1D5EA" w14:textId="77777777" w:rsidR="0082187B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狗主动与玩具或环境进行重复玩耍动作</w:t>
            </w:r>
          </w:p>
        </w:tc>
        <w:tc>
          <w:tcPr>
            <w:tcW w:w="39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D83956" w14:textId="77777777" w:rsidR="0082187B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与人共同玩耍进入互动数据，不作为本类主样本</w:t>
            </w:r>
          </w:p>
        </w:tc>
      </w:tr>
    </w:tbl>
    <w:p w14:paraId="799E2455" w14:textId="77777777" w:rsidR="0082187B" w:rsidRDefault="0082187B">
      <w:pPr>
        <w:spacing w:after="0"/>
        <w:rPr>
          <w:lang w:eastAsia="zh-CN"/>
        </w:rPr>
      </w:pPr>
    </w:p>
    <w:p>
      <w:pPr>
        <w:pStyle w:val="21"/>
      </w:pPr>
      <w:r>
        <w:t xml:space="preserve">4.1 数据来源与抽帧</w:t>
      </w:r>
    </w:p>
    <w:p>
      <w:pPr>
        <w:pStyle w:val="a0"/>
        <w:rPr>
          <w:lang w:eastAsia="zh-CN"/>
        </w:rPr>
      </w:pPr>
      <w:r>
        <w:rPr>
          <w:lang w:eastAsia="zh-CN"/>
        </w:rPr>
        <w:t xml:space="preserve">来源：raw indoor dog only data/ 下已人工切好的 96 个片段。文件名格式为 {NN}_bili_{BV号}_{描述}-{HH.MM.SS.mmm}-{HH.MM.SS.mmm}-seg{k}_{label}.mp4，依次记录原始视频编号、片段在原始视频中的开始和结束时间、行为标签。原始长视频保存在 raw data without cut/，文件名与片段前缀一致。</w:t>
      </w:r>
    </w:p>
    <w:p>
      <w:pPr>
        <w:pStyle w:val="a0"/>
        <w:rPr>
          <w:lang w:eastAsia="zh-CN"/>
        </w:rPr>
      </w:pPr>
      <w:r>
        <w:rPr>
          <w:lang w:eastAsia="zh-CN"/>
        </w:rPr>
        <w:t xml:space="preserve">抽帧：与第 2 节“切片时保留原始帧率”不同，单独狗行为数据在切片阶段统一按每秒 15 帧抽成 JPG，保留原分辨率，不保留音频，不另存 clip MP4。每个 clip 一个文件夹，以 clip_id 命名；帧文件为 frame1.jpg、frame2.jpg……，从 1 连续编号，不补零。</w:t>
      </w:r>
    </w:p>
    <w:p>
      <w:pPr>
        <w:pStyle w:val="a0"/>
        <w:rPr>
          <w:lang w:eastAsia="zh-CN"/>
        </w:rPr>
      </w:pPr>
      <w:r>
        <w:rPr>
          <w:lang w:eastAsia="zh-CN"/>
        </w:rPr>
        <w:t xml:space="preserve">时间校验：片段文件实际时长与文件名中 start/end 相差超过 1 秒时，改从原始长视频按 start/end 截取后再抽帧（当前 18 段），保证帧与 CSV 中的时间范围一致。</w:t>
      </w:r>
    </w:p>
    <w:p>
      <w:pPr>
        <w:pStyle w:val="a0"/>
        <w:rPr>
          <w:lang w:eastAsia="zh-CN"/>
        </w:rPr>
      </w:pPr>
      <w:r>
        <w:rPr>
          <w:lang w:eastAsia="zh-CN"/>
        </w:rPr>
        <w:t xml:space="preserve">dog_id：一只狗一个编号，由人工看画面识别并记录在 dataset/dog_map.csv（raw_filename、dog_id、exclude_reason、note）。原则上一个原始视频只有一只狗；05 号多狗合集按片段拆为 4 只狗。dog_map.csv 同时用于从 source_video_id 追溯到原始文件。</w:t>
      </w:r>
    </w:p>
    <w:p>
      <w:pPr>
        <w:pStyle w:val="a0"/>
        <w:rPr>
          <w:lang w:eastAsia="zh-CN"/>
        </w:rPr>
      </w:pPr>
      <w:r>
        <w:rPr>
          <w:lang w:eastAsia="zh-CN"/>
        </w:rPr>
        <w:t xml:space="preserve">编号：source_video_id 为 dog_id 加 _v 加原始视频编号 NN（来源文件名开头两位，开头相同即同一原始视频）；clip 序号在同一 source_video_id 内按 start_sec 从早到晚编号。</w:t>
      </w:r>
    </w:p>
    <w:p>
      <w:pPr>
        <w:pStyle w:val="a0"/>
        <w:rPr>
          <w:lang w:eastAsia="zh-CN"/>
        </w:rPr>
      </w:pPr>
      <w:r>
        <w:rPr>
          <w:lang w:eastAsia="zh-CN"/>
        </w:rPr>
        <w:t xml:space="preserve">排除：dog_map.csv 中 exclude_reason 不为空的片段 valid 填 0，原因写入 notes。当前排除 3 段：两段画面中同时有两只狗、主体不明确；一段与同一视频的其他片段重叠、标签不稳定。</w:t>
      </w:r>
    </w:p>
    <w:p>
      <w:pPr>
        <w:pStyle w:val="a0"/>
        <w:rPr>
          <w:lang w:eastAsia="zh-CN"/>
        </w:rPr>
      </w:pPr>
      <w:r>
        <w:rPr>
          <w:lang w:eastAsia="zh-CN"/>
        </w:rPr>
        <w:t xml:space="preserve">脚本：dataset/slice_dog_clips.py（Python 标准库加 ffmpeg）。已抽帧的文件夹在重复运行时跳过，加 --overwrite 重新抽取；每次运行重新生成完整 CSV。</w:t>
      </w:r>
    </w:p>
    <w:p w14:paraId="42E4BCA0" w14:textId="77777777" w:rsidR="0082187B" w:rsidRDefault="00000000">
      <w:pPr>
        <w:pStyle w:val="21"/>
      </w:pPr>
      <w:r>
        <w:t xml:space="preserve">4.2 dog_behavior_clips.csv </w:t>
      </w:r>
      <w:proofErr w:type="spellStart"/>
      <w:r>
        <w:t>字段</w:t>
      </w:r>
      <w:proofErr w:type="spellEnd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2438"/>
        <w:gridCol w:w="2329"/>
        <w:gridCol w:w="2547"/>
      </w:tblGrid>
      <w:tr w:rsidR="0082187B" w14:paraId="1E3746BA" w14:textId="77777777">
        <w:trPr>
          <w:tblHeader/>
          <w:jc w:val="center"/>
        </w:trPr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2527C1" w14:textId="77777777" w:rsidR="0082187B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16"/>
              </w:rPr>
              <w:t>字段</w:t>
            </w:r>
            <w:proofErr w:type="spellEnd"/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730AF5" w14:textId="77777777" w:rsidR="0082187B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16"/>
              </w:rPr>
              <w:t>示例</w:t>
            </w:r>
            <w:proofErr w:type="spellEnd"/>
          </w:p>
        </w:tc>
        <w:tc>
          <w:tcPr>
            <w:tcW w:w="232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780571" w14:textId="77777777" w:rsidR="0082187B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16"/>
              </w:rPr>
              <w:t>必填</w:t>
            </w:r>
            <w:proofErr w:type="spellEnd"/>
          </w:p>
        </w:tc>
        <w:tc>
          <w:tcPr>
            <w:tcW w:w="25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756883" w14:textId="77777777" w:rsidR="0082187B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16"/>
              </w:rPr>
              <w:t>说明</w:t>
            </w:r>
            <w:proofErr w:type="spellEnd"/>
          </w:p>
        </w:tc>
      </w:tr>
      <w:tr w:rsidR="0082187B" w14:paraId="2061A9BA" w14:textId="77777777">
        <w:trPr>
          <w:cantSplit/>
          <w:jc w:val="center"/>
        </w:trPr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A11EF1" w14:textId="77777777" w:rsidR="0082187B" w:rsidRDefault="00000000">
            <w:pPr>
              <w:spacing w:after="0"/>
            </w:pPr>
            <w:proofErr w:type="spellStart"/>
            <w:r>
              <w:rPr>
                <w:sz w:val="16"/>
              </w:rPr>
              <w:t>clip_id</w:t>
            </w:r>
            <w:proofErr w:type="spellEnd"/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2CE76E" w14:textId="77777777" w:rsidR="0082187B" w:rsidRDefault="00000000">
            <w:pPr>
              <w:spacing w:after="0"/>
            </w:pPr>
            <w:r>
              <w:rPr>
                <w:sz w:val="16"/>
              </w:rPr>
              <w:t>d001_v01_c001</w:t>
            </w:r>
          </w:p>
        </w:tc>
        <w:tc>
          <w:tcPr>
            <w:tcW w:w="232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B745AB" w14:textId="77777777" w:rsidR="0082187B" w:rsidRDefault="00000000">
            <w:pPr>
              <w:spacing w:after="0"/>
            </w:pPr>
            <w:r>
              <w:rPr>
                <w:sz w:val="16"/>
              </w:rPr>
              <w:t>是</w:t>
            </w:r>
          </w:p>
        </w:tc>
        <w:tc>
          <w:tcPr>
            <w:tcW w:w="25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F8A1BE" w14:textId="77777777" w:rsidR="0082187B" w:rsidRDefault="00000000">
            <w:pPr>
              <w:spacing w:after="0"/>
            </w:pPr>
            <w:proofErr w:type="spellStart"/>
            <w:r>
              <w:rPr>
                <w:sz w:val="16"/>
              </w:rPr>
              <w:t>片段唯一主键，与帧文件夹名一致</w:t>
            </w:r>
            <w:proofErr w:type="spellEnd"/>
          </w:p>
        </w:tc>
      </w:tr>
      <w:tr w:rsidR="0082187B" w14:paraId="1E72A93B" w14:textId="77777777">
        <w:trPr>
          <w:cantSplit/>
          <w:jc w:val="center"/>
        </w:trPr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B904C8" w14:textId="77777777" w:rsidR="0082187B" w:rsidRDefault="00000000">
            <w:pPr>
              <w:spacing w:after="0"/>
            </w:pPr>
            <w:proofErr w:type="spellStart"/>
            <w:r>
              <w:rPr>
                <w:sz w:val="16"/>
              </w:rPr>
              <w:t>source_video_id</w:t>
            </w:r>
            <w:proofErr w:type="spellEnd"/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F9600C" w14:textId="77777777" w:rsidR="0082187B" w:rsidRDefault="00000000">
            <w:pPr>
              <w:spacing w:after="0"/>
            </w:pPr>
            <w:r>
              <w:rPr>
                <w:sz w:val="16"/>
              </w:rPr>
              <w:t>d001_v01</w:t>
            </w:r>
          </w:p>
        </w:tc>
        <w:tc>
          <w:tcPr>
            <w:tcW w:w="232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E67BB6" w14:textId="77777777" w:rsidR="0082187B" w:rsidRDefault="00000000">
            <w:pPr>
              <w:spacing w:after="0"/>
            </w:pPr>
            <w:r>
              <w:rPr>
                <w:sz w:val="16"/>
              </w:rPr>
              <w:t>是</w:t>
            </w:r>
          </w:p>
        </w:tc>
        <w:tc>
          <w:tcPr>
            <w:tcW w:w="25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24B64E" w14:textId="77777777" w:rsidR="0082187B" w:rsidRDefault="00000000">
            <w:pPr>
              <w:spacing w:after="0"/>
            </w:pPr>
            <w:proofErr w:type="spellStart"/>
            <w:r>
              <w:rPr>
                <w:sz w:val="16"/>
              </w:rPr>
              <w:t>dog_id 加原始视频编号 NN</w:t>
            </w:r>
            <w:proofErr w:type="spellEnd"/>
          </w:p>
        </w:tc>
      </w:tr>
      <w:tr w:rsidR="0082187B" w14:paraId="6512A1A2" w14:textId="77777777">
        <w:trPr>
          <w:cantSplit/>
          <w:jc w:val="center"/>
        </w:trPr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D2ED37" w14:textId="77777777" w:rsidR="0082187B" w:rsidRDefault="00000000">
            <w:pPr>
              <w:spacing w:after="0"/>
            </w:pPr>
            <w:proofErr w:type="spellStart"/>
            <w:r>
              <w:rPr>
                <w:sz w:val="16"/>
              </w:rPr>
              <w:t>dog_id</w:t>
            </w:r>
            <w:proofErr w:type="spellEnd"/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E313F9" w14:textId="77777777" w:rsidR="0082187B" w:rsidRDefault="00000000">
            <w:pPr>
              <w:spacing w:after="0"/>
            </w:pPr>
            <w:r>
              <w:rPr>
                <w:sz w:val="16"/>
              </w:rPr>
              <w:t>d001</w:t>
            </w:r>
          </w:p>
        </w:tc>
        <w:tc>
          <w:tcPr>
            <w:tcW w:w="232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820BC1" w14:textId="77777777" w:rsidR="0082187B" w:rsidRDefault="00000000">
            <w:pPr>
              <w:spacing w:after="0"/>
            </w:pPr>
            <w:r>
              <w:rPr>
                <w:sz w:val="16"/>
              </w:rPr>
              <w:t>是</w:t>
            </w:r>
          </w:p>
        </w:tc>
        <w:tc>
          <w:tcPr>
            <w:tcW w:w="25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09ABDA" w14:textId="77777777" w:rsidR="0082187B" w:rsidRDefault="00000000">
            <w:pPr>
              <w:spacing w:after="0"/>
            </w:pPr>
            <w:proofErr w:type="spellStart"/>
            <w:r>
              <w:rPr>
                <w:sz w:val="16"/>
              </w:rPr>
              <w:t>匿名狗编号</w:t>
            </w:r>
            <w:proofErr w:type="spellEnd"/>
          </w:p>
        </w:tc>
      </w:tr>
      <w:tr w:rsidR="0082187B" w14:paraId="5A6A1054" w14:textId="77777777">
        <w:trPr>
          <w:cantSplit/>
          <w:jc w:val="center"/>
        </w:trPr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CFC315" w14:textId="77777777" w:rsidR="0082187B" w:rsidRDefault="00000000">
            <w:pPr>
              <w:spacing w:after="0"/>
            </w:pPr>
            <w:proofErr w:type="spellStart"/>
            <w:r>
              <w:rPr>
                <w:sz w:val="16"/>
              </w:rPr>
              <w:t>start_sec</w:t>
            </w:r>
            <w:proofErr w:type="spellEnd"/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7BC071" w14:textId="77777777" w:rsidR="0082187B" w:rsidRDefault="00000000">
            <w:pPr>
              <w:spacing w:after="0"/>
            </w:pPr>
            <w:r>
              <w:rPr>
                <w:sz w:val="16"/>
              </w:rPr>
              <w:t>12.500</w:t>
            </w:r>
          </w:p>
        </w:tc>
        <w:tc>
          <w:tcPr>
            <w:tcW w:w="232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92714A" w14:textId="77777777" w:rsidR="0082187B" w:rsidRDefault="00000000">
            <w:pPr>
              <w:spacing w:after="0"/>
            </w:pPr>
            <w:r>
              <w:rPr>
                <w:sz w:val="16"/>
              </w:rPr>
              <w:t>是</w:t>
            </w:r>
          </w:p>
        </w:tc>
        <w:tc>
          <w:tcPr>
            <w:tcW w:w="25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10ED3D" w14:textId="77777777" w:rsidR="0082187B" w:rsidRDefault="00000000">
            <w:pPr>
              <w:spacing w:after="0"/>
            </w:pPr>
            <w:proofErr w:type="spellStart"/>
            <w:r>
              <w:rPr>
                <w:sz w:val="16"/>
              </w:rPr>
              <w:t>原始视频开始时间</w:t>
            </w:r>
            <w:proofErr w:type="spellEnd"/>
          </w:p>
        </w:tc>
      </w:tr>
      <w:tr w:rsidR="0082187B" w14:paraId="70ECDD33" w14:textId="77777777">
        <w:trPr>
          <w:cantSplit/>
          <w:jc w:val="center"/>
        </w:trPr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01582F" w14:textId="77777777" w:rsidR="0082187B" w:rsidRDefault="00000000">
            <w:pPr>
              <w:spacing w:after="0"/>
            </w:pPr>
            <w:proofErr w:type="spellStart"/>
            <w:r>
              <w:rPr>
                <w:sz w:val="16"/>
              </w:rPr>
              <w:t>end_sec</w:t>
            </w:r>
            <w:proofErr w:type="spellEnd"/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A0CB9A" w14:textId="77777777" w:rsidR="0082187B" w:rsidRDefault="00000000">
            <w:pPr>
              <w:spacing w:after="0"/>
            </w:pPr>
            <w:r>
              <w:rPr>
                <w:sz w:val="16"/>
              </w:rPr>
              <w:t>17.500</w:t>
            </w:r>
          </w:p>
        </w:tc>
        <w:tc>
          <w:tcPr>
            <w:tcW w:w="232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AFCC8E" w14:textId="77777777" w:rsidR="0082187B" w:rsidRDefault="00000000">
            <w:pPr>
              <w:spacing w:after="0"/>
            </w:pPr>
            <w:r>
              <w:rPr>
                <w:sz w:val="16"/>
              </w:rPr>
              <w:t>是</w:t>
            </w:r>
          </w:p>
        </w:tc>
        <w:tc>
          <w:tcPr>
            <w:tcW w:w="25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4735EF" w14:textId="77777777" w:rsidR="0082187B" w:rsidRDefault="00000000">
            <w:pPr>
              <w:spacing w:after="0"/>
            </w:pPr>
            <w:proofErr w:type="spellStart"/>
            <w:r>
              <w:rPr>
                <w:sz w:val="16"/>
              </w:rPr>
              <w:t>原始视频结束时间</w:t>
            </w:r>
            <w:proofErr w:type="spellEnd"/>
          </w:p>
        </w:tc>
      </w:tr>
      <w:tr w:rsidR="0082187B" w14:paraId="2B82D8A6" w14:textId="77777777">
        <w:trPr>
          <w:cantSplit/>
          <w:jc w:val="center"/>
        </w:trPr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EEE364" w14:textId="77777777" w:rsidR="0082187B" w:rsidRDefault="00000000">
            <w:pPr>
              <w:spacing w:after="0"/>
            </w:pPr>
            <w:proofErr w:type="spellStart"/>
            <w:r>
              <w:rPr>
                <w:sz w:val="16"/>
              </w:rPr>
              <w:t>duration_sec</w:t>
            </w:r>
            <w:proofErr w:type="spellEnd"/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964286" w14:textId="77777777" w:rsidR="0082187B" w:rsidRDefault="00000000">
            <w:pPr>
              <w:spacing w:after="0"/>
            </w:pPr>
            <w:r>
              <w:rPr>
                <w:sz w:val="16"/>
              </w:rPr>
              <w:t>5.000</w:t>
            </w:r>
          </w:p>
        </w:tc>
        <w:tc>
          <w:tcPr>
            <w:tcW w:w="232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830EA8" w14:textId="77777777" w:rsidR="0082187B" w:rsidRDefault="00000000">
            <w:pPr>
              <w:spacing w:after="0"/>
            </w:pPr>
            <w:r>
              <w:rPr>
                <w:sz w:val="16"/>
              </w:rPr>
              <w:t>是</w:t>
            </w:r>
          </w:p>
        </w:tc>
        <w:tc>
          <w:tcPr>
            <w:tcW w:w="25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D62629" w14:textId="77777777" w:rsidR="0082187B" w:rsidRDefault="00000000">
            <w:pPr>
              <w:spacing w:after="0"/>
            </w:pPr>
            <w:proofErr w:type="spellStart"/>
            <w:r>
              <w:rPr>
                <w:sz w:val="16"/>
              </w:rPr>
              <w:t>end_sec</w:t>
            </w:r>
            <w:proofErr w:type="spellEnd"/>
            <w:r>
              <w:rPr>
                <w:sz w:val="16"/>
              </w:rPr>
              <w:t xml:space="preserve"> 减 </w:t>
            </w:r>
            <w:proofErr w:type="spellStart"/>
            <w:r>
              <w:rPr>
                <w:sz w:val="16"/>
              </w:rPr>
              <w:t>start_sec</w:t>
            </w:r>
            <w:proofErr w:type="spellEnd"/>
          </w:p>
        </w:tc>
      </w:tr>
      <w:tr w:rsidR="0082187B" w14:paraId="0F1BFD20" w14:textId="77777777">
        <w:trPr>
          <w:cantSplit/>
          <w:jc w:val="center"/>
        </w:trPr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BE2568" w14:textId="77777777" w:rsidR="0082187B" w:rsidRDefault="00000000">
            <w:pPr>
              <w:spacing w:after="0"/>
            </w:pPr>
            <w:proofErr w:type="spellStart"/>
            <w:r>
              <w:rPr>
                <w:sz w:val="16"/>
              </w:rPr>
              <w:t>behavior_label</w:t>
            </w:r>
            <w:proofErr w:type="spellEnd"/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ADDD18" w14:textId="77777777" w:rsidR="0082187B" w:rsidRDefault="00000000">
            <w:pPr>
              <w:spacing w:after="0"/>
            </w:pPr>
            <w:r>
              <w:rPr>
                <w:sz w:val="16"/>
              </w:rPr>
              <w:t>sitting</w:t>
            </w:r>
          </w:p>
        </w:tc>
        <w:tc>
          <w:tcPr>
            <w:tcW w:w="232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07EB82" w14:textId="77777777" w:rsidR="0082187B" w:rsidRDefault="00000000">
            <w:pPr>
              <w:spacing w:after="0"/>
            </w:pPr>
            <w:r>
              <w:rPr>
                <w:sz w:val="16"/>
              </w:rPr>
              <w:t>是</w:t>
            </w:r>
          </w:p>
        </w:tc>
        <w:tc>
          <w:tcPr>
            <w:tcW w:w="25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E2DBED" w14:textId="77777777" w:rsidR="0082187B" w:rsidRDefault="00000000">
            <w:pPr>
              <w:spacing w:after="0"/>
            </w:pPr>
            <w:proofErr w:type="spellStart"/>
            <w:r>
              <w:rPr>
                <w:sz w:val="16"/>
              </w:rPr>
              <w:t>必须使用上述</w:t>
            </w:r>
            <w:proofErr w:type="spellEnd"/>
            <w:r>
              <w:rPr>
                <w:sz w:val="16"/>
              </w:rPr>
              <w:t xml:space="preserve"> 6 </w:t>
            </w:r>
            <w:proofErr w:type="spellStart"/>
            <w:r>
              <w:rPr>
                <w:sz w:val="16"/>
              </w:rPr>
              <w:t>类之一</w:t>
            </w:r>
            <w:proofErr w:type="spellEnd"/>
          </w:p>
        </w:tc>
      </w:tr>
      <w:tr w:rsidR="0082187B" w14:paraId="743FDA59" w14:textId="77777777">
        <w:trPr>
          <w:cantSplit/>
          <w:jc w:val="center"/>
        </w:trPr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CA6900" w14:textId="77777777" w:rsidR="0082187B" w:rsidRDefault="00000000">
            <w:pPr>
              <w:spacing w:after="0"/>
            </w:pPr>
            <w:r>
              <w:rPr>
                <w:sz w:val="16"/>
              </w:rPr>
              <w:t>split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2AFD90" w14:textId="77777777" w:rsidR="0082187B" w:rsidRDefault="00000000">
            <w:pPr>
              <w:spacing w:after="0"/>
            </w:pPr>
            <w:r>
              <w:rPr>
                <w:sz w:val="16"/>
              </w:rPr>
              <w:t>train</w:t>
            </w:r>
          </w:p>
        </w:tc>
        <w:tc>
          <w:tcPr>
            <w:tcW w:w="232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4E71FA" w14:textId="77777777" w:rsidR="0082187B" w:rsidRDefault="00000000">
            <w:pPr>
              <w:spacing w:after="0"/>
            </w:pPr>
            <w:proofErr w:type="spellStart"/>
            <w:r>
              <w:rPr>
                <w:sz w:val="16"/>
              </w:rPr>
              <w:t>后期</w:t>
            </w:r>
            <w:proofErr w:type="spellEnd"/>
          </w:p>
        </w:tc>
        <w:tc>
          <w:tcPr>
            <w:tcW w:w="25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77568A" w14:textId="77777777" w:rsidR="0082187B" w:rsidRDefault="00000000">
            <w:pPr>
              <w:spacing w:after="0"/>
            </w:pPr>
            <w:r>
              <w:rPr>
                <w:sz w:val="16"/>
              </w:rPr>
              <w:t xml:space="preserve">按 </w:t>
            </w:r>
            <w:proofErr w:type="spellStart"/>
            <w:r>
              <w:rPr>
                <w:sz w:val="16"/>
              </w:rPr>
              <w:t>dog_id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统一填写</w:t>
            </w:r>
            <w:proofErr w:type="spellEnd"/>
          </w:p>
        </w:tc>
      </w:tr>
      <w:tr w:rsidR="0082187B" w14:paraId="0D4C8F3A" w14:textId="77777777">
        <w:trPr>
          <w:cantSplit/>
          <w:jc w:val="center"/>
        </w:trPr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A88FF4" w14:textId="77777777" w:rsidR="0082187B" w:rsidRDefault="00000000">
            <w:pPr>
              <w:spacing w:after="0"/>
            </w:pPr>
            <w:r>
              <w:rPr>
                <w:sz w:val="16"/>
              </w:rPr>
              <w:t>valid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A754C9" w14:textId="77777777" w:rsidR="0082187B" w:rsidRDefault="00000000"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w="232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6C985B" w14:textId="77777777" w:rsidR="0082187B" w:rsidRDefault="00000000">
            <w:pPr>
              <w:spacing w:after="0"/>
            </w:pPr>
            <w:r>
              <w:rPr>
                <w:sz w:val="16"/>
              </w:rPr>
              <w:t>是</w:t>
            </w:r>
          </w:p>
        </w:tc>
        <w:tc>
          <w:tcPr>
            <w:tcW w:w="25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1DC648" w14:textId="77777777" w:rsidR="0082187B" w:rsidRDefault="00000000">
            <w:pPr>
              <w:spacing w:after="0"/>
            </w:pPr>
            <w:r>
              <w:rPr>
                <w:sz w:val="16"/>
              </w:rPr>
              <w:t xml:space="preserve">1 可用，0 </w:t>
            </w:r>
            <w:proofErr w:type="spellStart"/>
            <w:r>
              <w:rPr>
                <w:sz w:val="16"/>
              </w:rPr>
              <w:t>排除</w:t>
            </w:r>
            <w:proofErr w:type="spellEnd"/>
          </w:p>
        </w:tc>
      </w:tr>
      <w:tr w:rsidR="0082187B" w14:paraId="6C00B68A" w14:textId="77777777">
        <w:trPr>
          <w:cantSplit/>
          <w:jc w:val="center"/>
        </w:trPr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1F5A18" w14:textId="77777777" w:rsidR="0082187B" w:rsidRDefault="00000000">
            <w:pPr>
              <w:spacing w:after="0"/>
            </w:pPr>
            <w:r>
              <w:rPr>
                <w:sz w:val="16"/>
              </w:rPr>
              <w:t>notes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D02322" w14:textId="77777777" w:rsidR="0082187B" w:rsidRDefault="00000000">
            <w:pPr>
              <w:spacing w:after="0"/>
            </w:pPr>
            <w:r>
              <w:rPr>
                <w:sz w:val="16"/>
              </w:rPr>
              <w:t>（空）</w:t>
            </w:r>
          </w:p>
        </w:tc>
        <w:tc>
          <w:tcPr>
            <w:tcW w:w="232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E0B614" w14:textId="77777777" w:rsidR="0082187B" w:rsidRDefault="00000000">
            <w:pPr>
              <w:spacing w:after="0"/>
            </w:pPr>
            <w:r>
              <w:rPr>
                <w:sz w:val="16"/>
              </w:rPr>
              <w:t>否</w:t>
            </w:r>
          </w:p>
        </w:tc>
        <w:tc>
          <w:tcPr>
            <w:tcW w:w="25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B5F83A" w14:textId="77777777" w:rsidR="0082187B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只写排除原因；valid 为 1 时留空</w:t>
            </w:r>
          </w:p>
        </w:tc>
      </w:tr>
    </w:tbl>
    <w:p w14:paraId="7267B481" w14:textId="77777777" w:rsidR="0082187B" w:rsidRDefault="0082187B">
      <w:pPr>
        <w:spacing w:after="0"/>
        <w:rPr>
          <w:lang w:eastAsia="zh-CN"/>
        </w:rPr>
      </w:pPr>
    </w:p>
    <w:p w14:paraId="0F84BA1E" w14:textId="77777777" w:rsidR="0082187B" w:rsidRDefault="00000000">
      <w:pPr>
        <w:rPr>
          <w:lang w:eastAsia="zh-CN"/>
        </w:rPr>
      </w:pPr>
      <w:r>
        <w:rPr>
          <w:lang w:eastAsia="zh-CN"/>
        </w:rPr>
        <w:t>当前 CSV 共 96 行，覆盖 25 只狗、22 个原始视频：eating_drinking 14、lying_sleeping 29、playing_alone 9、sitting 14、standing 12、walking_run 18；valid 为 0 的共 3 段；split 尚未填写。CSV 与各 clip 帧文件夹放在 dog_behavior 目录的同一层。</w:t>
      </w:r>
    </w:p>
    <w:p w14:paraId="71E4D11C" w14:textId="77777777" w:rsidR="0082187B" w:rsidRDefault="00000000">
      <w:pPr>
        <w:pStyle w:val="1"/>
        <w:rPr>
          <w:lang w:eastAsia="zh-CN"/>
        </w:rPr>
      </w:pPr>
      <w:proofErr w:type="gramStart"/>
      <w:r>
        <w:rPr>
          <w:lang w:eastAsia="zh-CN"/>
        </w:rPr>
        <w:t xml:space="preserve">5 </w:t>
      </w:r>
      <w:r>
        <w:rPr>
          <w:lang w:eastAsia="zh-CN"/>
        </w:rPr>
        <w:t>狗</w:t>
      </w:r>
      <w:proofErr w:type="gramEnd"/>
      <w:r>
        <w:rPr>
          <w:lang w:eastAsia="zh-CN"/>
        </w:rPr>
        <w:t>姿态骨架微调数据集</w:t>
      </w:r>
    </w:p>
    <w:p w14:paraId="7237128F" w14:textId="77777777" w:rsidR="0082187B" w:rsidRDefault="00000000">
      <w:pPr>
        <w:rPr>
          <w:lang w:eastAsia="zh-CN"/>
        </w:rPr>
      </w:pPr>
      <w:r>
        <w:rPr>
          <w:lang w:eastAsia="zh-CN"/>
        </w:rPr>
        <w:t>狗姿态微调数据以单帧图像中的狗实例为标注单位。每个实例必须同时具有一个检测框</w:t>
      </w:r>
      <w:proofErr w:type="gramStart"/>
      <w:r>
        <w:rPr>
          <w:lang w:eastAsia="zh-CN"/>
        </w:rPr>
        <w:t xml:space="preserve">和 17 </w:t>
      </w:r>
      <w:proofErr w:type="gramEnd"/>
      <w:r>
        <w:rPr>
          <w:lang w:eastAsia="zh-CN"/>
        </w:rPr>
        <w:t>个关键点。只标关键点而不标框会使自顶向下姿态训练缺少狗实例定位信息，因此本项目不采用只标点的方案。</w:t>
      </w:r>
    </w:p>
    <w:p w14:paraId="45CFEDA9" w14:textId="77777777" w:rsidR="0082187B" w:rsidRDefault="00000000">
      <w:pPr>
        <w:pStyle w:val="21"/>
      </w:pPr>
      <w:r>
        <w:t xml:space="preserve">5.1 </w:t>
      </w:r>
      <w:proofErr w:type="spellStart"/>
      <w:r>
        <w:t>图像抽取与数据规模</w:t>
      </w:r>
      <w:proofErr w:type="spellEnd"/>
    </w:p>
    <w:p w14:paraId="54DD5405" w14:textId="77777777" w:rsidR="0082187B" w:rsidRDefault="00000000">
      <w:pPr>
        <w:pStyle w:val="a0"/>
        <w:rPr>
          <w:lang w:eastAsia="zh-CN"/>
        </w:rPr>
      </w:pPr>
      <w:r>
        <w:rPr>
          <w:lang w:eastAsia="zh-CN"/>
        </w:rPr>
        <w:t>优先从项目真实室内视频抽帧，使拍摄高度、视角、犬种和遮挡情况与最终应用一致。</w:t>
      </w:r>
    </w:p>
    <w:p w14:paraId="49ED25AC" w14:textId="77777777" w:rsidR="0082187B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不要连续保存大量近乎相同的相邻帧。可</w:t>
      </w:r>
      <w:proofErr w:type="gramStart"/>
      <w:r>
        <w:rPr>
          <w:lang w:eastAsia="zh-CN"/>
        </w:rPr>
        <w:t xml:space="preserve">按 1 </w:t>
      </w:r>
      <w:proofErr w:type="gramEnd"/>
      <w:r>
        <w:rPr>
          <w:lang w:eastAsia="zh-CN"/>
        </w:rPr>
        <w:t>至 2 FPS 初选，再根据姿态变化和清晰度去重。</w:t>
      </w:r>
    </w:p>
    <w:p w14:paraId="29CB19DE" w14:textId="77777777" w:rsidR="0082187B" w:rsidRDefault="00000000">
      <w:pPr>
        <w:pStyle w:val="a0"/>
        <w:rPr>
          <w:lang w:eastAsia="zh-CN"/>
        </w:rPr>
      </w:pPr>
      <w:r>
        <w:rPr>
          <w:lang w:eastAsia="zh-CN"/>
        </w:rPr>
        <w:t>覆盖正面、侧面、背面、站、坐、躺、行走、低头进食、玩耍和部分遮挡。</w:t>
      </w:r>
    </w:p>
    <w:p w14:paraId="6FAC2014" w14:textId="77777777" w:rsidR="0082187B" w:rsidRDefault="00000000">
      <w:pPr>
        <w:pStyle w:val="a0"/>
        <w:rPr>
          <w:lang w:eastAsia="zh-CN"/>
        </w:rPr>
      </w:pPr>
      <w:r>
        <w:rPr>
          <w:lang w:eastAsia="zh-CN"/>
        </w:rPr>
        <w:t>最低可行目标</w:t>
      </w:r>
      <w:proofErr w:type="gramStart"/>
      <w:r>
        <w:rPr>
          <w:lang w:eastAsia="zh-CN"/>
        </w:rPr>
        <w:t xml:space="preserve">约 500 </w:t>
      </w:r>
      <w:proofErr w:type="gramEnd"/>
      <w:r>
        <w:rPr>
          <w:lang w:eastAsia="zh-CN"/>
        </w:rPr>
        <w:t>张有效标注图，并覆盖</w:t>
      </w:r>
      <w:proofErr w:type="gramStart"/>
      <w:r>
        <w:rPr>
          <w:lang w:eastAsia="zh-CN"/>
        </w:rPr>
        <w:t xml:space="preserve">至少 15 </w:t>
      </w:r>
      <w:proofErr w:type="gramEnd"/>
      <w:r>
        <w:rPr>
          <w:lang w:eastAsia="zh-CN"/>
        </w:rPr>
        <w:t xml:space="preserve">至 </w:t>
      </w:r>
      <w:proofErr w:type="gramStart"/>
      <w:r>
        <w:rPr>
          <w:lang w:eastAsia="zh-CN"/>
        </w:rPr>
        <w:t>20 只</w:t>
      </w:r>
      <w:proofErr w:type="gramEnd"/>
      <w:r>
        <w:rPr>
          <w:lang w:eastAsia="zh-CN"/>
        </w:rPr>
        <w:t>不同狗。</w:t>
      </w:r>
    </w:p>
    <w:p w14:paraId="39579594" w14:textId="77777777" w:rsidR="0082187B" w:rsidRDefault="00000000">
      <w:pPr>
        <w:pStyle w:val="a0"/>
        <w:rPr>
          <w:lang w:eastAsia="zh-CN"/>
        </w:rPr>
      </w:pPr>
      <w:r>
        <w:rPr>
          <w:lang w:eastAsia="zh-CN"/>
        </w:rPr>
        <w:t>同一帧出现多只狗时，一只狗对应一行实例标注；当前项目优先保留单狗画面。</w:t>
      </w:r>
    </w:p>
    <w:p w14:paraId="70122169" w14:textId="77777777" w:rsidR="0082187B" w:rsidRDefault="00000000">
      <w:pPr>
        <w:pStyle w:val="21"/>
      </w:pPr>
      <w:r>
        <w:t xml:space="preserve">5.2 </w:t>
      </w:r>
      <w:proofErr w:type="spellStart"/>
      <w:r>
        <w:t>检测框规范</w:t>
      </w:r>
      <w:proofErr w:type="spellEnd"/>
    </w:p>
    <w:p w14:paraId="0298A066" w14:textId="77777777" w:rsidR="0082187B" w:rsidRDefault="00000000">
      <w:pPr>
        <w:pStyle w:val="a0"/>
      </w:pPr>
      <w:proofErr w:type="spellStart"/>
      <w:r>
        <w:t>检测框采用</w:t>
      </w:r>
      <w:proofErr w:type="spellEnd"/>
      <w:r>
        <w:t xml:space="preserve"> </w:t>
      </w:r>
      <w:proofErr w:type="spellStart"/>
      <w:r>
        <w:t>bbox_</w:t>
      </w:r>
      <w:proofErr w:type="gramStart"/>
      <w:r>
        <w:t>x</w:t>
      </w:r>
      <w:proofErr w:type="spellEnd"/>
      <w:r>
        <w:t xml:space="preserve">  </w:t>
      </w:r>
      <w:proofErr w:type="spellStart"/>
      <w:r>
        <w:t>bbox</w:t>
      </w:r>
      <w:proofErr w:type="gramEnd"/>
      <w:r>
        <w:t>_</w:t>
      </w:r>
      <w:proofErr w:type="gramStart"/>
      <w:r>
        <w:t>y</w:t>
      </w:r>
      <w:proofErr w:type="spellEnd"/>
      <w:r>
        <w:t xml:space="preserve">  </w:t>
      </w:r>
      <w:proofErr w:type="spellStart"/>
      <w:r>
        <w:t>bbox</w:t>
      </w:r>
      <w:proofErr w:type="gramEnd"/>
      <w:r>
        <w:t>_</w:t>
      </w:r>
      <w:proofErr w:type="gramStart"/>
      <w:r>
        <w:t>width</w:t>
      </w:r>
      <w:proofErr w:type="spellEnd"/>
      <w:r>
        <w:t xml:space="preserve">  </w:t>
      </w:r>
      <w:proofErr w:type="spellStart"/>
      <w:r>
        <w:t>bbox</w:t>
      </w:r>
      <w:proofErr w:type="gramEnd"/>
      <w:r>
        <w:t>_height，单位为原图像素</w:t>
      </w:r>
      <w:proofErr w:type="spellEnd"/>
      <w:r>
        <w:t>。</w:t>
      </w:r>
    </w:p>
    <w:p w14:paraId="344E2838" w14:textId="77777777" w:rsidR="0082187B" w:rsidRDefault="00000000">
      <w:pPr>
        <w:pStyle w:val="a0"/>
        <w:rPr>
          <w:lang w:eastAsia="zh-CN"/>
        </w:rPr>
      </w:pPr>
      <w:r>
        <w:rPr>
          <w:lang w:eastAsia="zh-CN"/>
        </w:rPr>
        <w:t>框应覆盖所有可见身体部位，并在四周保留</w:t>
      </w:r>
      <w:proofErr w:type="gramStart"/>
      <w:r>
        <w:rPr>
          <w:lang w:eastAsia="zh-CN"/>
        </w:rPr>
        <w:t xml:space="preserve">约 5% </w:t>
      </w:r>
      <w:proofErr w:type="gramEnd"/>
      <w:r>
        <w:rPr>
          <w:lang w:eastAsia="zh-CN"/>
        </w:rPr>
        <w:t>的小幅余量。</w:t>
      </w:r>
    </w:p>
    <w:p w14:paraId="3569CAE8" w14:textId="77777777" w:rsidR="0082187B" w:rsidRDefault="00000000">
      <w:pPr>
        <w:pStyle w:val="a0"/>
        <w:rPr>
          <w:lang w:eastAsia="zh-CN"/>
        </w:rPr>
      </w:pPr>
      <w:r>
        <w:rPr>
          <w:lang w:eastAsia="zh-CN"/>
        </w:rPr>
        <w:t>框不得只包住躯干而漏掉头部、尾根或四肢，也不要包含大面积无关背景。</w:t>
      </w:r>
    </w:p>
    <w:p w14:paraId="3699F99A" w14:textId="77777777" w:rsidR="0082187B" w:rsidRDefault="00000000">
      <w:pPr>
        <w:pStyle w:val="a0"/>
        <w:rPr>
          <w:lang w:eastAsia="zh-CN"/>
        </w:rPr>
      </w:pPr>
      <w:r>
        <w:rPr>
          <w:lang w:eastAsia="zh-CN"/>
        </w:rPr>
        <w:t>狗被画面边缘截断时，框贴合图像边界，并在 notes 中记录 truncated。</w:t>
      </w:r>
    </w:p>
    <w:p w14:paraId="4C09622F" w14:textId="77777777" w:rsidR="0082187B" w:rsidRDefault="00000000">
      <w:pPr>
        <w:pStyle w:val="21"/>
      </w:pPr>
      <w:r>
        <w:t xml:space="preserve">5.3 AP 10K 17 </w:t>
      </w:r>
      <w:proofErr w:type="spellStart"/>
      <w:r>
        <w:t>个关键点</w:t>
      </w:r>
      <w:proofErr w:type="spellEnd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4535"/>
        <w:gridCol w:w="4649"/>
      </w:tblGrid>
      <w:tr w:rsidR="0082187B" w14:paraId="5B5618D8" w14:textId="77777777">
        <w:trPr>
          <w:tblHeader/>
          <w:jc w:val="center"/>
        </w:trPr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088BBA" w14:textId="77777777" w:rsidR="0082187B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17"/>
              </w:rPr>
              <w:t>索引</w:t>
            </w:r>
            <w:proofErr w:type="spellEnd"/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E53291" w14:textId="77777777" w:rsidR="0082187B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17"/>
              </w:rPr>
              <w:t>英文名称</w:t>
            </w:r>
            <w:proofErr w:type="spellEnd"/>
          </w:p>
        </w:tc>
        <w:tc>
          <w:tcPr>
            <w:tcW w:w="46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D1AFE7" w14:textId="77777777" w:rsidR="0082187B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17"/>
              </w:rPr>
              <w:t>中文名称</w:t>
            </w:r>
            <w:proofErr w:type="spellEnd"/>
          </w:p>
        </w:tc>
      </w:tr>
      <w:tr w:rsidR="0082187B" w14:paraId="17454E74" w14:textId="77777777">
        <w:trPr>
          <w:cantSplit/>
          <w:jc w:val="center"/>
        </w:trPr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03EDD7" w14:textId="77777777" w:rsidR="0082187B" w:rsidRDefault="00000000">
            <w:pPr>
              <w:spacing w:after="0"/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C7FCA3" w14:textId="77777777" w:rsidR="0082187B" w:rsidRDefault="00000000">
            <w:pPr>
              <w:spacing w:after="0"/>
            </w:pPr>
            <w:proofErr w:type="spellStart"/>
            <w:r>
              <w:rPr>
                <w:sz w:val="17"/>
              </w:rPr>
              <w:t>L_Eye</w:t>
            </w:r>
            <w:proofErr w:type="spellEnd"/>
          </w:p>
        </w:tc>
        <w:tc>
          <w:tcPr>
            <w:tcW w:w="46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33E783" w14:textId="77777777" w:rsidR="0082187B" w:rsidRDefault="00000000">
            <w:pPr>
              <w:spacing w:after="0"/>
            </w:pPr>
            <w:proofErr w:type="spellStart"/>
            <w:r>
              <w:rPr>
                <w:sz w:val="17"/>
              </w:rPr>
              <w:t>左眼</w:t>
            </w:r>
            <w:proofErr w:type="spellEnd"/>
          </w:p>
        </w:tc>
      </w:tr>
      <w:tr w:rsidR="0082187B" w14:paraId="17E5FA6D" w14:textId="77777777">
        <w:trPr>
          <w:cantSplit/>
          <w:jc w:val="center"/>
        </w:trPr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DF8504" w14:textId="77777777" w:rsidR="0082187B" w:rsidRDefault="00000000">
            <w:pPr>
              <w:spacing w:after="0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FED23B" w14:textId="77777777" w:rsidR="0082187B" w:rsidRDefault="00000000">
            <w:pPr>
              <w:spacing w:after="0"/>
            </w:pPr>
            <w:proofErr w:type="spellStart"/>
            <w:r>
              <w:rPr>
                <w:sz w:val="17"/>
              </w:rPr>
              <w:t>R_Eye</w:t>
            </w:r>
            <w:proofErr w:type="spellEnd"/>
          </w:p>
        </w:tc>
        <w:tc>
          <w:tcPr>
            <w:tcW w:w="46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D3EADC" w14:textId="77777777" w:rsidR="0082187B" w:rsidRDefault="00000000">
            <w:pPr>
              <w:spacing w:after="0"/>
            </w:pPr>
            <w:proofErr w:type="spellStart"/>
            <w:r>
              <w:rPr>
                <w:sz w:val="17"/>
              </w:rPr>
              <w:t>右眼</w:t>
            </w:r>
            <w:proofErr w:type="spellEnd"/>
          </w:p>
        </w:tc>
      </w:tr>
      <w:tr w:rsidR="0082187B" w14:paraId="1C8DD03F" w14:textId="77777777">
        <w:trPr>
          <w:cantSplit/>
          <w:jc w:val="center"/>
        </w:trPr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C4EEDA" w14:textId="77777777" w:rsidR="0082187B" w:rsidRDefault="00000000">
            <w:pPr>
              <w:spacing w:after="0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0C176E" w14:textId="77777777" w:rsidR="0082187B" w:rsidRDefault="00000000">
            <w:pPr>
              <w:spacing w:after="0"/>
            </w:pPr>
            <w:r>
              <w:rPr>
                <w:sz w:val="17"/>
              </w:rPr>
              <w:t>Nose</w:t>
            </w:r>
          </w:p>
        </w:tc>
        <w:tc>
          <w:tcPr>
            <w:tcW w:w="46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EBC914" w14:textId="77777777" w:rsidR="0082187B" w:rsidRDefault="00000000">
            <w:pPr>
              <w:spacing w:after="0"/>
            </w:pPr>
            <w:proofErr w:type="spellStart"/>
            <w:r>
              <w:rPr>
                <w:sz w:val="17"/>
              </w:rPr>
              <w:t>鼻尖</w:t>
            </w:r>
            <w:proofErr w:type="spellEnd"/>
          </w:p>
        </w:tc>
      </w:tr>
      <w:tr w:rsidR="0082187B" w14:paraId="1327DC7B" w14:textId="77777777">
        <w:trPr>
          <w:cantSplit/>
          <w:jc w:val="center"/>
        </w:trPr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7ABB69" w14:textId="77777777" w:rsidR="0082187B" w:rsidRDefault="00000000">
            <w:pPr>
              <w:spacing w:after="0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74594E" w14:textId="77777777" w:rsidR="0082187B" w:rsidRDefault="00000000">
            <w:pPr>
              <w:spacing w:after="0"/>
            </w:pPr>
            <w:r>
              <w:rPr>
                <w:sz w:val="17"/>
              </w:rPr>
              <w:t>Neck</w:t>
            </w:r>
          </w:p>
        </w:tc>
        <w:tc>
          <w:tcPr>
            <w:tcW w:w="46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92B49E" w14:textId="77777777" w:rsidR="0082187B" w:rsidRDefault="00000000">
            <w:pPr>
              <w:spacing w:after="0"/>
            </w:pPr>
            <w:proofErr w:type="spellStart"/>
            <w:r>
              <w:rPr>
                <w:sz w:val="17"/>
              </w:rPr>
              <w:t>颈部</w:t>
            </w:r>
            <w:proofErr w:type="spellEnd"/>
          </w:p>
        </w:tc>
      </w:tr>
      <w:tr w:rsidR="0082187B" w14:paraId="77EB2ACE" w14:textId="77777777">
        <w:trPr>
          <w:cantSplit/>
          <w:jc w:val="center"/>
        </w:trPr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420E4E" w14:textId="77777777" w:rsidR="0082187B" w:rsidRDefault="00000000">
            <w:pPr>
              <w:spacing w:after="0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2BCC4F" w14:textId="77777777" w:rsidR="0082187B" w:rsidRDefault="00000000">
            <w:pPr>
              <w:spacing w:after="0"/>
            </w:pPr>
            <w:proofErr w:type="spellStart"/>
            <w:r>
              <w:rPr>
                <w:sz w:val="17"/>
              </w:rPr>
              <w:t>Root_of_tail</w:t>
            </w:r>
            <w:proofErr w:type="spellEnd"/>
          </w:p>
        </w:tc>
        <w:tc>
          <w:tcPr>
            <w:tcW w:w="46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49C3D9" w14:textId="77777777" w:rsidR="0082187B" w:rsidRDefault="00000000">
            <w:pPr>
              <w:spacing w:after="0"/>
            </w:pPr>
            <w:proofErr w:type="spellStart"/>
            <w:r>
              <w:rPr>
                <w:sz w:val="17"/>
              </w:rPr>
              <w:t>尾根</w:t>
            </w:r>
            <w:proofErr w:type="spellEnd"/>
          </w:p>
        </w:tc>
      </w:tr>
      <w:tr w:rsidR="0082187B" w14:paraId="029FC183" w14:textId="77777777">
        <w:trPr>
          <w:cantSplit/>
          <w:jc w:val="center"/>
        </w:trPr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D60BE9" w14:textId="77777777" w:rsidR="0082187B" w:rsidRDefault="00000000">
            <w:pPr>
              <w:spacing w:after="0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93B2DA" w14:textId="77777777" w:rsidR="0082187B" w:rsidRDefault="00000000">
            <w:pPr>
              <w:spacing w:after="0"/>
            </w:pPr>
            <w:proofErr w:type="spellStart"/>
            <w:r>
              <w:rPr>
                <w:sz w:val="17"/>
              </w:rPr>
              <w:t>L_Shoulder</w:t>
            </w:r>
            <w:proofErr w:type="spellEnd"/>
          </w:p>
        </w:tc>
        <w:tc>
          <w:tcPr>
            <w:tcW w:w="46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411A6D" w14:textId="77777777" w:rsidR="0082187B" w:rsidRDefault="00000000">
            <w:pPr>
              <w:spacing w:after="0"/>
            </w:pPr>
            <w:proofErr w:type="spellStart"/>
            <w:r>
              <w:rPr>
                <w:sz w:val="17"/>
              </w:rPr>
              <w:t>左肩</w:t>
            </w:r>
            <w:proofErr w:type="spellEnd"/>
          </w:p>
        </w:tc>
      </w:tr>
      <w:tr w:rsidR="0082187B" w14:paraId="7CF5B55C" w14:textId="77777777">
        <w:trPr>
          <w:cantSplit/>
          <w:jc w:val="center"/>
        </w:trPr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CF6002" w14:textId="77777777" w:rsidR="0082187B" w:rsidRDefault="00000000">
            <w:pPr>
              <w:spacing w:after="0"/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A30705" w14:textId="77777777" w:rsidR="0082187B" w:rsidRDefault="00000000">
            <w:pPr>
              <w:spacing w:after="0"/>
            </w:pPr>
            <w:proofErr w:type="spellStart"/>
            <w:r>
              <w:rPr>
                <w:sz w:val="17"/>
              </w:rPr>
              <w:t>L_Elbow</w:t>
            </w:r>
            <w:proofErr w:type="spellEnd"/>
          </w:p>
        </w:tc>
        <w:tc>
          <w:tcPr>
            <w:tcW w:w="46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511093" w14:textId="77777777" w:rsidR="0082187B" w:rsidRDefault="00000000">
            <w:pPr>
              <w:spacing w:after="0"/>
            </w:pPr>
            <w:proofErr w:type="spellStart"/>
            <w:r>
              <w:rPr>
                <w:sz w:val="17"/>
              </w:rPr>
              <w:t>左肘</w:t>
            </w:r>
            <w:proofErr w:type="spellEnd"/>
          </w:p>
        </w:tc>
      </w:tr>
      <w:tr w:rsidR="0082187B" w14:paraId="776A23D9" w14:textId="77777777">
        <w:trPr>
          <w:cantSplit/>
          <w:jc w:val="center"/>
        </w:trPr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3B823B" w14:textId="77777777" w:rsidR="0082187B" w:rsidRDefault="00000000">
            <w:pPr>
              <w:spacing w:after="0"/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FFFC5A" w14:textId="77777777" w:rsidR="0082187B" w:rsidRDefault="00000000">
            <w:pPr>
              <w:spacing w:after="0"/>
            </w:pPr>
            <w:proofErr w:type="spellStart"/>
            <w:r>
              <w:rPr>
                <w:sz w:val="17"/>
              </w:rPr>
              <w:t>L_F_Paw</w:t>
            </w:r>
            <w:proofErr w:type="spellEnd"/>
          </w:p>
        </w:tc>
        <w:tc>
          <w:tcPr>
            <w:tcW w:w="46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8110B1" w14:textId="77777777" w:rsidR="0082187B" w:rsidRDefault="00000000">
            <w:pPr>
              <w:spacing w:after="0"/>
            </w:pPr>
            <w:proofErr w:type="spellStart"/>
            <w:r>
              <w:rPr>
                <w:sz w:val="17"/>
              </w:rPr>
              <w:t>左前爪</w:t>
            </w:r>
            <w:proofErr w:type="spellEnd"/>
          </w:p>
        </w:tc>
      </w:tr>
      <w:tr w:rsidR="0082187B" w14:paraId="6B66F381" w14:textId="77777777">
        <w:trPr>
          <w:cantSplit/>
          <w:jc w:val="center"/>
        </w:trPr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EE3BF6" w14:textId="77777777" w:rsidR="0082187B" w:rsidRDefault="00000000">
            <w:pPr>
              <w:spacing w:after="0"/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7F1738" w14:textId="77777777" w:rsidR="0082187B" w:rsidRDefault="00000000">
            <w:pPr>
              <w:spacing w:after="0"/>
            </w:pPr>
            <w:proofErr w:type="spellStart"/>
            <w:r>
              <w:rPr>
                <w:sz w:val="17"/>
              </w:rPr>
              <w:t>R_Shoulder</w:t>
            </w:r>
            <w:proofErr w:type="spellEnd"/>
          </w:p>
        </w:tc>
        <w:tc>
          <w:tcPr>
            <w:tcW w:w="46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AAAACA" w14:textId="77777777" w:rsidR="0082187B" w:rsidRDefault="00000000">
            <w:pPr>
              <w:spacing w:after="0"/>
            </w:pPr>
            <w:proofErr w:type="spellStart"/>
            <w:r>
              <w:rPr>
                <w:sz w:val="17"/>
              </w:rPr>
              <w:t>右肩</w:t>
            </w:r>
            <w:proofErr w:type="spellEnd"/>
          </w:p>
        </w:tc>
      </w:tr>
      <w:tr w:rsidR="0082187B" w14:paraId="7D6A370C" w14:textId="77777777">
        <w:trPr>
          <w:cantSplit/>
          <w:jc w:val="center"/>
        </w:trPr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9879D2" w14:textId="77777777" w:rsidR="0082187B" w:rsidRDefault="00000000">
            <w:pPr>
              <w:spacing w:after="0"/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866519" w14:textId="77777777" w:rsidR="0082187B" w:rsidRDefault="00000000">
            <w:pPr>
              <w:spacing w:after="0"/>
            </w:pPr>
            <w:proofErr w:type="spellStart"/>
            <w:r>
              <w:rPr>
                <w:sz w:val="17"/>
              </w:rPr>
              <w:t>R_Elbow</w:t>
            </w:r>
            <w:proofErr w:type="spellEnd"/>
          </w:p>
        </w:tc>
        <w:tc>
          <w:tcPr>
            <w:tcW w:w="46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E15AEE" w14:textId="77777777" w:rsidR="0082187B" w:rsidRDefault="00000000">
            <w:pPr>
              <w:spacing w:after="0"/>
            </w:pPr>
            <w:proofErr w:type="spellStart"/>
            <w:r>
              <w:rPr>
                <w:sz w:val="17"/>
              </w:rPr>
              <w:t>右肘</w:t>
            </w:r>
            <w:proofErr w:type="spellEnd"/>
          </w:p>
        </w:tc>
      </w:tr>
      <w:tr w:rsidR="0082187B" w14:paraId="2A4EE820" w14:textId="77777777">
        <w:trPr>
          <w:cantSplit/>
          <w:jc w:val="center"/>
        </w:trPr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CEB859" w14:textId="77777777" w:rsidR="0082187B" w:rsidRDefault="00000000">
            <w:pPr>
              <w:spacing w:after="0"/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832B3E" w14:textId="77777777" w:rsidR="0082187B" w:rsidRDefault="00000000">
            <w:pPr>
              <w:spacing w:after="0"/>
            </w:pPr>
            <w:proofErr w:type="spellStart"/>
            <w:r>
              <w:rPr>
                <w:sz w:val="17"/>
              </w:rPr>
              <w:t>R_F_Paw</w:t>
            </w:r>
            <w:proofErr w:type="spellEnd"/>
          </w:p>
        </w:tc>
        <w:tc>
          <w:tcPr>
            <w:tcW w:w="46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1E9535" w14:textId="77777777" w:rsidR="0082187B" w:rsidRDefault="00000000">
            <w:pPr>
              <w:spacing w:after="0"/>
            </w:pPr>
            <w:proofErr w:type="spellStart"/>
            <w:r>
              <w:rPr>
                <w:sz w:val="17"/>
              </w:rPr>
              <w:t>右前爪</w:t>
            </w:r>
            <w:proofErr w:type="spellEnd"/>
          </w:p>
        </w:tc>
      </w:tr>
      <w:tr w:rsidR="0082187B" w14:paraId="5B741FBC" w14:textId="77777777">
        <w:trPr>
          <w:cantSplit/>
          <w:jc w:val="center"/>
        </w:trPr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2BCD3F" w14:textId="77777777" w:rsidR="0082187B" w:rsidRDefault="00000000">
            <w:pPr>
              <w:spacing w:after="0"/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6DB784" w14:textId="77777777" w:rsidR="0082187B" w:rsidRDefault="00000000">
            <w:pPr>
              <w:spacing w:after="0"/>
            </w:pPr>
            <w:proofErr w:type="spellStart"/>
            <w:r>
              <w:rPr>
                <w:sz w:val="17"/>
              </w:rPr>
              <w:t>L_Hip</w:t>
            </w:r>
            <w:proofErr w:type="spellEnd"/>
          </w:p>
        </w:tc>
        <w:tc>
          <w:tcPr>
            <w:tcW w:w="46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25FD52" w14:textId="77777777" w:rsidR="0082187B" w:rsidRDefault="00000000">
            <w:pPr>
              <w:spacing w:after="0"/>
            </w:pPr>
            <w:proofErr w:type="spellStart"/>
            <w:r>
              <w:rPr>
                <w:sz w:val="17"/>
              </w:rPr>
              <w:t>左髋</w:t>
            </w:r>
            <w:proofErr w:type="spellEnd"/>
          </w:p>
        </w:tc>
      </w:tr>
      <w:tr w:rsidR="0082187B" w14:paraId="11FDEC3C" w14:textId="77777777">
        <w:trPr>
          <w:cantSplit/>
          <w:jc w:val="center"/>
        </w:trPr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F24D2F" w14:textId="77777777" w:rsidR="0082187B" w:rsidRDefault="00000000">
            <w:pPr>
              <w:spacing w:after="0"/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87CE67" w14:textId="77777777" w:rsidR="0082187B" w:rsidRDefault="00000000">
            <w:pPr>
              <w:spacing w:after="0"/>
            </w:pPr>
            <w:proofErr w:type="spellStart"/>
            <w:r>
              <w:rPr>
                <w:sz w:val="17"/>
              </w:rPr>
              <w:t>L_Knee</w:t>
            </w:r>
            <w:proofErr w:type="spellEnd"/>
          </w:p>
        </w:tc>
        <w:tc>
          <w:tcPr>
            <w:tcW w:w="46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062674" w14:textId="77777777" w:rsidR="0082187B" w:rsidRDefault="00000000">
            <w:pPr>
              <w:spacing w:after="0"/>
            </w:pPr>
            <w:proofErr w:type="spellStart"/>
            <w:r>
              <w:rPr>
                <w:sz w:val="17"/>
              </w:rPr>
              <w:t>左膝</w:t>
            </w:r>
            <w:proofErr w:type="spellEnd"/>
          </w:p>
        </w:tc>
      </w:tr>
      <w:tr w:rsidR="0082187B" w14:paraId="04307421" w14:textId="77777777">
        <w:trPr>
          <w:cantSplit/>
          <w:jc w:val="center"/>
        </w:trPr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5C8732" w14:textId="77777777" w:rsidR="0082187B" w:rsidRDefault="00000000">
            <w:pPr>
              <w:spacing w:after="0"/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BB7B5B" w14:textId="77777777" w:rsidR="0082187B" w:rsidRDefault="00000000">
            <w:pPr>
              <w:spacing w:after="0"/>
            </w:pPr>
            <w:proofErr w:type="spellStart"/>
            <w:r>
              <w:rPr>
                <w:sz w:val="17"/>
              </w:rPr>
              <w:t>L_B_Paw</w:t>
            </w:r>
            <w:proofErr w:type="spellEnd"/>
          </w:p>
        </w:tc>
        <w:tc>
          <w:tcPr>
            <w:tcW w:w="46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782502" w14:textId="77777777" w:rsidR="0082187B" w:rsidRDefault="00000000">
            <w:pPr>
              <w:spacing w:after="0"/>
            </w:pPr>
            <w:proofErr w:type="spellStart"/>
            <w:r>
              <w:rPr>
                <w:sz w:val="17"/>
              </w:rPr>
              <w:t>左后爪</w:t>
            </w:r>
            <w:proofErr w:type="spellEnd"/>
          </w:p>
        </w:tc>
      </w:tr>
      <w:tr w:rsidR="0082187B" w14:paraId="2C6D758B" w14:textId="77777777">
        <w:trPr>
          <w:cantSplit/>
          <w:jc w:val="center"/>
        </w:trPr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E3C485" w14:textId="77777777" w:rsidR="0082187B" w:rsidRDefault="00000000">
            <w:pPr>
              <w:spacing w:after="0"/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F6F471" w14:textId="77777777" w:rsidR="0082187B" w:rsidRDefault="00000000">
            <w:pPr>
              <w:spacing w:after="0"/>
            </w:pPr>
            <w:proofErr w:type="spellStart"/>
            <w:r>
              <w:rPr>
                <w:sz w:val="17"/>
              </w:rPr>
              <w:t>R_Hip</w:t>
            </w:r>
            <w:proofErr w:type="spellEnd"/>
          </w:p>
        </w:tc>
        <w:tc>
          <w:tcPr>
            <w:tcW w:w="46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0C4987" w14:textId="77777777" w:rsidR="0082187B" w:rsidRDefault="00000000">
            <w:pPr>
              <w:spacing w:after="0"/>
            </w:pPr>
            <w:proofErr w:type="spellStart"/>
            <w:r>
              <w:rPr>
                <w:sz w:val="17"/>
              </w:rPr>
              <w:t>右髋</w:t>
            </w:r>
            <w:proofErr w:type="spellEnd"/>
          </w:p>
        </w:tc>
      </w:tr>
      <w:tr w:rsidR="0082187B" w14:paraId="0BB4B4A0" w14:textId="77777777">
        <w:trPr>
          <w:cantSplit/>
          <w:jc w:val="center"/>
        </w:trPr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43237F" w14:textId="77777777" w:rsidR="0082187B" w:rsidRDefault="00000000">
            <w:pPr>
              <w:spacing w:after="0"/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B5B359" w14:textId="77777777" w:rsidR="0082187B" w:rsidRDefault="00000000">
            <w:pPr>
              <w:spacing w:after="0"/>
            </w:pPr>
            <w:proofErr w:type="spellStart"/>
            <w:r>
              <w:rPr>
                <w:sz w:val="17"/>
              </w:rPr>
              <w:t>R_Knee</w:t>
            </w:r>
            <w:proofErr w:type="spellEnd"/>
          </w:p>
        </w:tc>
        <w:tc>
          <w:tcPr>
            <w:tcW w:w="46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AE530C" w14:textId="77777777" w:rsidR="0082187B" w:rsidRDefault="00000000">
            <w:pPr>
              <w:spacing w:after="0"/>
            </w:pPr>
            <w:proofErr w:type="spellStart"/>
            <w:r>
              <w:rPr>
                <w:sz w:val="17"/>
              </w:rPr>
              <w:t>右膝</w:t>
            </w:r>
            <w:proofErr w:type="spellEnd"/>
          </w:p>
        </w:tc>
      </w:tr>
      <w:tr w:rsidR="0082187B" w14:paraId="774B694D" w14:textId="77777777">
        <w:trPr>
          <w:cantSplit/>
          <w:jc w:val="center"/>
        </w:trPr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82199F" w14:textId="77777777" w:rsidR="0082187B" w:rsidRDefault="00000000">
            <w:pPr>
              <w:spacing w:after="0"/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1DA4C7" w14:textId="77777777" w:rsidR="0082187B" w:rsidRDefault="00000000">
            <w:pPr>
              <w:spacing w:after="0"/>
            </w:pPr>
            <w:proofErr w:type="spellStart"/>
            <w:r>
              <w:rPr>
                <w:sz w:val="17"/>
              </w:rPr>
              <w:t>R_B_Paw</w:t>
            </w:r>
            <w:proofErr w:type="spellEnd"/>
          </w:p>
        </w:tc>
        <w:tc>
          <w:tcPr>
            <w:tcW w:w="46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475317" w14:textId="77777777" w:rsidR="0082187B" w:rsidRDefault="00000000">
            <w:pPr>
              <w:spacing w:after="0"/>
            </w:pPr>
            <w:proofErr w:type="spellStart"/>
            <w:r>
              <w:rPr>
                <w:sz w:val="17"/>
              </w:rPr>
              <w:t>右后爪</w:t>
            </w:r>
            <w:proofErr w:type="spellEnd"/>
          </w:p>
        </w:tc>
      </w:tr>
    </w:tbl>
    <w:p w14:paraId="2313A7E9" w14:textId="77777777" w:rsidR="0082187B" w:rsidRDefault="0082187B">
      <w:pPr>
        <w:spacing w:after="0"/>
      </w:pPr>
    </w:p>
    <w:p w14:paraId="441D4FB7" w14:textId="77777777" w:rsidR="0082187B" w:rsidRDefault="00000000">
      <w:r>
        <w:rPr>
          <w:lang w:eastAsia="zh-CN"/>
        </w:rPr>
        <w:t xml:space="preserve">左右方向以狗自身为准，不以观察者画面左右为准。关键点保存为 </w:t>
      </w:r>
      <w:proofErr w:type="gramStart"/>
      <w:r>
        <w:rPr>
          <w:lang w:eastAsia="zh-CN"/>
        </w:rPr>
        <w:t>x  y</w:t>
      </w:r>
      <w:proofErr w:type="gramEnd"/>
      <w:r>
        <w:rPr>
          <w:lang w:eastAsia="zh-CN"/>
        </w:rPr>
        <w:t xml:space="preserve">  v，v </w:t>
      </w:r>
      <w:proofErr w:type="gramStart"/>
      <w:r>
        <w:rPr>
          <w:lang w:eastAsia="zh-CN"/>
        </w:rPr>
        <w:t xml:space="preserve">等于 0 </w:t>
      </w:r>
      <w:proofErr w:type="gramEnd"/>
      <w:r>
        <w:rPr>
          <w:lang w:eastAsia="zh-CN"/>
        </w:rPr>
        <w:t xml:space="preserve">表示未标注或无法定位，v </w:t>
      </w:r>
      <w:proofErr w:type="gramStart"/>
      <w:r>
        <w:rPr>
          <w:lang w:eastAsia="zh-CN"/>
        </w:rPr>
        <w:t xml:space="preserve">等于 1 </w:t>
      </w:r>
      <w:proofErr w:type="gramEnd"/>
      <w:r>
        <w:rPr>
          <w:lang w:eastAsia="zh-CN"/>
        </w:rPr>
        <w:t xml:space="preserve">表示位置可推断但被遮挡，v </w:t>
      </w:r>
      <w:proofErr w:type="gramStart"/>
      <w:r>
        <w:rPr>
          <w:lang w:eastAsia="zh-CN"/>
        </w:rPr>
        <w:t xml:space="preserve">等于 2 </w:t>
      </w:r>
      <w:proofErr w:type="gramEnd"/>
      <w:r>
        <w:rPr>
          <w:lang w:eastAsia="zh-CN"/>
        </w:rPr>
        <w:t>表示可见。</w:t>
      </w:r>
      <w:r>
        <w:t xml:space="preserve">v </w:t>
      </w:r>
      <w:proofErr w:type="spellStart"/>
      <w:r>
        <w:t>等于</w:t>
      </w:r>
      <w:proofErr w:type="spellEnd"/>
      <w:r>
        <w:t xml:space="preserve"> 0 时 x 和 y 写 0。</w:t>
      </w:r>
    </w:p>
    <w:p w14:paraId="3387F08E" w14:textId="77777777" w:rsidR="0082187B" w:rsidRDefault="00000000">
      <w:pPr>
        <w:pStyle w:val="21"/>
      </w:pPr>
      <w:r>
        <w:t xml:space="preserve">5.4 dog_pose_annotations.csv </w:t>
      </w:r>
      <w:proofErr w:type="spellStart"/>
      <w:r>
        <w:t>字段</w:t>
      </w:r>
      <w:proofErr w:type="spellEnd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51"/>
        <w:gridCol w:w="3251"/>
        <w:gridCol w:w="3251"/>
      </w:tblGrid>
      <w:tr w:rsidR="0082187B" w14:paraId="636475EF" w14:textId="77777777">
        <w:trPr>
          <w:tblHeader/>
          <w:jc w:val="center"/>
        </w:trPr>
        <w:tc>
          <w:tcPr>
            <w:tcW w:w="32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243F99" w14:textId="77777777" w:rsidR="0082187B" w:rsidRDefault="00000000">
            <w:pPr>
              <w:jc w:val="center"/>
            </w:pPr>
            <w:proofErr w:type="spellStart"/>
            <w:r>
              <w:rPr>
                <w:b/>
                <w:sz w:val="16"/>
              </w:rPr>
              <w:t>字段</w:t>
            </w:r>
            <w:proofErr w:type="spellEnd"/>
          </w:p>
        </w:tc>
        <w:tc>
          <w:tcPr>
            <w:tcW w:w="32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A8730C" w14:textId="77777777" w:rsidR="0082187B" w:rsidRDefault="00000000">
            <w:pPr>
              <w:jc w:val="center"/>
            </w:pPr>
            <w:proofErr w:type="spellStart"/>
            <w:r>
              <w:rPr>
                <w:b/>
                <w:sz w:val="16"/>
              </w:rPr>
              <w:t>必填</w:t>
            </w:r>
            <w:proofErr w:type="spellEnd"/>
          </w:p>
        </w:tc>
        <w:tc>
          <w:tcPr>
            <w:tcW w:w="32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52827A" w14:textId="77777777" w:rsidR="0082187B" w:rsidRDefault="00000000">
            <w:pPr>
              <w:jc w:val="center"/>
            </w:pPr>
            <w:proofErr w:type="spellStart"/>
            <w:r>
              <w:rPr>
                <w:b/>
                <w:sz w:val="16"/>
              </w:rPr>
              <w:t>说明</w:t>
            </w:r>
            <w:proofErr w:type="spellEnd"/>
          </w:p>
        </w:tc>
      </w:tr>
      <w:tr w:rsidR="0082187B" w14:paraId="0019721C" w14:textId="77777777">
        <w:trPr>
          <w:cantSplit/>
          <w:jc w:val="center"/>
        </w:trPr>
        <w:tc>
          <w:tcPr>
            <w:tcW w:w="32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0D3615" w14:textId="77777777" w:rsidR="0082187B" w:rsidRDefault="00000000">
            <w:proofErr w:type="spellStart"/>
            <w:r>
              <w:rPr>
                <w:sz w:val="16"/>
              </w:rPr>
              <w:t>annotation_id</w:t>
            </w:r>
            <w:proofErr w:type="spellEnd"/>
          </w:p>
        </w:tc>
        <w:tc>
          <w:tcPr>
            <w:tcW w:w="32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E07874" w14:textId="77777777" w:rsidR="0082187B" w:rsidRDefault="00000000">
            <w:r>
              <w:rPr>
                <w:sz w:val="16"/>
              </w:rPr>
              <w:t>是</w:t>
            </w:r>
          </w:p>
        </w:tc>
        <w:tc>
          <w:tcPr>
            <w:tcW w:w="32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79D626" w14:textId="77777777" w:rsidR="0082187B" w:rsidRDefault="00000000">
            <w:proofErr w:type="spellStart"/>
            <w:r>
              <w:rPr>
                <w:sz w:val="16"/>
              </w:rPr>
              <w:t>狗实例标注唯一主键</w:t>
            </w:r>
            <w:proofErr w:type="spellEnd"/>
          </w:p>
        </w:tc>
      </w:tr>
      <w:tr w:rsidR="0082187B" w14:paraId="615E5511" w14:textId="77777777">
        <w:trPr>
          <w:cantSplit/>
          <w:jc w:val="center"/>
        </w:trPr>
        <w:tc>
          <w:tcPr>
            <w:tcW w:w="32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3B4ADA" w14:textId="77777777" w:rsidR="0082187B" w:rsidRDefault="00000000">
            <w:proofErr w:type="spellStart"/>
            <w:r>
              <w:rPr>
                <w:sz w:val="16"/>
              </w:rPr>
              <w:t>image_id</w:t>
            </w:r>
            <w:proofErr w:type="spellEnd"/>
          </w:p>
        </w:tc>
        <w:tc>
          <w:tcPr>
            <w:tcW w:w="32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B36D41" w14:textId="77777777" w:rsidR="0082187B" w:rsidRDefault="00000000">
            <w:r>
              <w:rPr>
                <w:sz w:val="16"/>
              </w:rPr>
              <w:t>是</w:t>
            </w:r>
          </w:p>
        </w:tc>
        <w:tc>
          <w:tcPr>
            <w:tcW w:w="32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7338FE" w14:textId="77777777" w:rsidR="0082187B" w:rsidRDefault="00000000">
            <w:proofErr w:type="spellStart"/>
            <w:r>
              <w:rPr>
                <w:sz w:val="16"/>
              </w:rPr>
              <w:t>图像唯一编号</w:t>
            </w:r>
            <w:proofErr w:type="spellEnd"/>
          </w:p>
        </w:tc>
      </w:tr>
      <w:tr w:rsidR="0082187B" w14:paraId="21FC8B79" w14:textId="77777777">
        <w:trPr>
          <w:cantSplit/>
          <w:jc w:val="center"/>
        </w:trPr>
        <w:tc>
          <w:tcPr>
            <w:tcW w:w="32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F2637C" w14:textId="77777777" w:rsidR="0082187B" w:rsidRDefault="00000000">
            <w:proofErr w:type="spellStart"/>
            <w:r>
              <w:rPr>
                <w:sz w:val="16"/>
              </w:rPr>
              <w:t>image_path</w:t>
            </w:r>
            <w:proofErr w:type="spellEnd"/>
          </w:p>
        </w:tc>
        <w:tc>
          <w:tcPr>
            <w:tcW w:w="32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DF84FB" w14:textId="77777777" w:rsidR="0082187B" w:rsidRDefault="00000000">
            <w:r>
              <w:rPr>
                <w:sz w:val="16"/>
              </w:rPr>
              <w:t>是</w:t>
            </w:r>
          </w:p>
        </w:tc>
        <w:tc>
          <w:tcPr>
            <w:tcW w:w="32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FD719D" w14:textId="77777777" w:rsidR="0082187B" w:rsidRDefault="00000000">
            <w:proofErr w:type="spellStart"/>
            <w:r>
              <w:rPr>
                <w:sz w:val="16"/>
              </w:rPr>
              <w:t>相对于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dog_pose_finetune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根目录的图像路径</w:t>
            </w:r>
            <w:proofErr w:type="spellEnd"/>
          </w:p>
        </w:tc>
      </w:tr>
      <w:tr w:rsidR="0082187B" w14:paraId="5C69D179" w14:textId="77777777">
        <w:trPr>
          <w:cantSplit/>
          <w:jc w:val="center"/>
        </w:trPr>
        <w:tc>
          <w:tcPr>
            <w:tcW w:w="32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7F691C" w14:textId="77777777" w:rsidR="0082187B" w:rsidRDefault="00000000">
            <w:proofErr w:type="spellStart"/>
            <w:r>
              <w:rPr>
                <w:sz w:val="16"/>
              </w:rPr>
              <w:t>image_</w:t>
            </w:r>
            <w:proofErr w:type="gramStart"/>
            <w:r>
              <w:rPr>
                <w:sz w:val="16"/>
              </w:rPr>
              <w:t>width</w:t>
            </w:r>
            <w:proofErr w:type="spellEnd"/>
            <w:r>
              <w:rPr>
                <w:sz w:val="16"/>
              </w:rPr>
              <w:t xml:space="preserve">  </w:t>
            </w:r>
            <w:proofErr w:type="spellStart"/>
            <w:r>
              <w:rPr>
                <w:sz w:val="16"/>
              </w:rPr>
              <w:t>image</w:t>
            </w:r>
            <w:proofErr w:type="gramEnd"/>
            <w:r>
              <w:rPr>
                <w:sz w:val="16"/>
              </w:rPr>
              <w:t>_height</w:t>
            </w:r>
            <w:proofErr w:type="spellEnd"/>
          </w:p>
        </w:tc>
        <w:tc>
          <w:tcPr>
            <w:tcW w:w="32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F0544D" w14:textId="77777777" w:rsidR="0082187B" w:rsidRDefault="00000000">
            <w:r>
              <w:rPr>
                <w:sz w:val="16"/>
              </w:rPr>
              <w:t>是</w:t>
            </w:r>
          </w:p>
        </w:tc>
        <w:tc>
          <w:tcPr>
            <w:tcW w:w="32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DEF500" w14:textId="77777777" w:rsidR="0082187B" w:rsidRDefault="00000000">
            <w:proofErr w:type="spellStart"/>
            <w:r>
              <w:rPr>
                <w:sz w:val="16"/>
              </w:rPr>
              <w:t>原图像素尺寸</w:t>
            </w:r>
            <w:proofErr w:type="spellEnd"/>
          </w:p>
        </w:tc>
      </w:tr>
      <w:tr w:rsidR="0082187B" w14:paraId="5BA35019" w14:textId="77777777">
        <w:trPr>
          <w:cantSplit/>
          <w:jc w:val="center"/>
        </w:trPr>
        <w:tc>
          <w:tcPr>
            <w:tcW w:w="32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95EBF1" w14:textId="77777777" w:rsidR="0082187B" w:rsidRDefault="00000000">
            <w:proofErr w:type="spellStart"/>
            <w:r>
              <w:rPr>
                <w:sz w:val="16"/>
              </w:rPr>
              <w:t>source_video_id</w:t>
            </w:r>
            <w:proofErr w:type="spellEnd"/>
          </w:p>
        </w:tc>
        <w:tc>
          <w:tcPr>
            <w:tcW w:w="32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89665A" w14:textId="77777777" w:rsidR="0082187B" w:rsidRDefault="00000000">
            <w:r>
              <w:rPr>
                <w:sz w:val="16"/>
              </w:rPr>
              <w:t>是</w:t>
            </w:r>
          </w:p>
        </w:tc>
        <w:tc>
          <w:tcPr>
            <w:tcW w:w="32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285074" w14:textId="77777777" w:rsidR="0082187B" w:rsidRDefault="00000000">
            <w:proofErr w:type="spellStart"/>
            <w:r>
              <w:rPr>
                <w:sz w:val="16"/>
              </w:rPr>
              <w:t>来源视频编号</w:t>
            </w:r>
            <w:proofErr w:type="spellEnd"/>
          </w:p>
        </w:tc>
      </w:tr>
      <w:tr w:rsidR="0082187B" w14:paraId="15A598EA" w14:textId="77777777">
        <w:trPr>
          <w:cantSplit/>
          <w:jc w:val="center"/>
        </w:trPr>
        <w:tc>
          <w:tcPr>
            <w:tcW w:w="32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44C6BF" w14:textId="77777777" w:rsidR="0082187B" w:rsidRDefault="00000000">
            <w:proofErr w:type="spellStart"/>
            <w:r>
              <w:rPr>
                <w:sz w:val="16"/>
              </w:rPr>
              <w:t>source_frame_</w:t>
            </w:r>
            <w:proofErr w:type="gramStart"/>
            <w:r>
              <w:rPr>
                <w:sz w:val="16"/>
              </w:rPr>
              <w:t>index</w:t>
            </w:r>
            <w:proofErr w:type="spellEnd"/>
            <w:r>
              <w:rPr>
                <w:sz w:val="16"/>
              </w:rPr>
              <w:t xml:space="preserve">  </w:t>
            </w:r>
            <w:proofErr w:type="spellStart"/>
            <w:r>
              <w:rPr>
                <w:sz w:val="16"/>
              </w:rPr>
              <w:t>source</w:t>
            </w:r>
            <w:proofErr w:type="gramEnd"/>
            <w:r>
              <w:rPr>
                <w:sz w:val="16"/>
              </w:rPr>
              <w:t>_time_sec</w:t>
            </w:r>
            <w:proofErr w:type="spellEnd"/>
          </w:p>
        </w:tc>
        <w:tc>
          <w:tcPr>
            <w:tcW w:w="32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8943F0" w14:textId="77777777" w:rsidR="0082187B" w:rsidRDefault="00000000">
            <w:r>
              <w:rPr>
                <w:sz w:val="16"/>
              </w:rPr>
              <w:t>是</w:t>
            </w:r>
          </w:p>
        </w:tc>
        <w:tc>
          <w:tcPr>
            <w:tcW w:w="32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000AA7" w14:textId="77777777" w:rsidR="0082187B" w:rsidRDefault="00000000">
            <w:proofErr w:type="spellStart"/>
            <w:r>
              <w:rPr>
                <w:sz w:val="16"/>
              </w:rPr>
              <w:t>来源帧号和时间位置</w:t>
            </w:r>
            <w:proofErr w:type="spellEnd"/>
          </w:p>
        </w:tc>
      </w:tr>
      <w:tr w:rsidR="0082187B" w14:paraId="6311B429" w14:textId="77777777">
        <w:trPr>
          <w:cantSplit/>
          <w:jc w:val="center"/>
        </w:trPr>
        <w:tc>
          <w:tcPr>
            <w:tcW w:w="32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E8003C" w14:textId="77777777" w:rsidR="0082187B" w:rsidRDefault="00000000">
            <w:proofErr w:type="spellStart"/>
            <w:r>
              <w:rPr>
                <w:sz w:val="16"/>
              </w:rPr>
              <w:t>dog_id</w:t>
            </w:r>
            <w:proofErr w:type="spellEnd"/>
          </w:p>
        </w:tc>
        <w:tc>
          <w:tcPr>
            <w:tcW w:w="32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5DAC41" w14:textId="77777777" w:rsidR="0082187B" w:rsidRDefault="00000000">
            <w:r>
              <w:rPr>
                <w:sz w:val="16"/>
              </w:rPr>
              <w:t>是</w:t>
            </w:r>
          </w:p>
        </w:tc>
        <w:tc>
          <w:tcPr>
            <w:tcW w:w="32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A604C5" w14:textId="77777777" w:rsidR="0082187B" w:rsidRDefault="00000000">
            <w:proofErr w:type="spellStart"/>
            <w:r>
              <w:rPr>
                <w:sz w:val="16"/>
              </w:rPr>
              <w:t>匿名狗编号</w:t>
            </w:r>
            <w:proofErr w:type="spellEnd"/>
          </w:p>
        </w:tc>
      </w:tr>
      <w:tr w:rsidR="0082187B" w14:paraId="42F1EDBC" w14:textId="77777777">
        <w:trPr>
          <w:cantSplit/>
          <w:jc w:val="center"/>
        </w:trPr>
        <w:tc>
          <w:tcPr>
            <w:tcW w:w="32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396462" w14:textId="77777777" w:rsidR="0082187B" w:rsidRDefault="00000000">
            <w:proofErr w:type="spellStart"/>
            <w:r>
              <w:rPr>
                <w:sz w:val="16"/>
              </w:rPr>
              <w:t>num_keypoints</w:t>
            </w:r>
            <w:proofErr w:type="spellEnd"/>
          </w:p>
        </w:tc>
        <w:tc>
          <w:tcPr>
            <w:tcW w:w="32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CCD51F" w14:textId="77777777" w:rsidR="0082187B" w:rsidRDefault="00000000">
            <w:r>
              <w:rPr>
                <w:sz w:val="16"/>
              </w:rPr>
              <w:t>是</w:t>
            </w:r>
          </w:p>
        </w:tc>
        <w:tc>
          <w:tcPr>
            <w:tcW w:w="32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18F813" w14:textId="77777777" w:rsidR="0082187B" w:rsidRDefault="00000000">
            <w:r>
              <w:rPr>
                <w:sz w:val="16"/>
              </w:rPr>
              <w:t xml:space="preserve">v </w:t>
            </w:r>
            <w:proofErr w:type="spellStart"/>
            <w:r>
              <w:rPr>
                <w:sz w:val="16"/>
              </w:rPr>
              <w:t>大于</w:t>
            </w:r>
            <w:proofErr w:type="spellEnd"/>
            <w:r>
              <w:rPr>
                <w:sz w:val="16"/>
              </w:rPr>
              <w:t xml:space="preserve"> 0 </w:t>
            </w:r>
            <w:proofErr w:type="spellStart"/>
            <w:r>
              <w:rPr>
                <w:sz w:val="16"/>
              </w:rPr>
              <w:t>的关键点数量</w:t>
            </w:r>
            <w:proofErr w:type="spellEnd"/>
          </w:p>
        </w:tc>
      </w:tr>
      <w:tr w:rsidR="0082187B" w14:paraId="350EC78B" w14:textId="77777777">
        <w:trPr>
          <w:cantSplit/>
          <w:jc w:val="center"/>
        </w:trPr>
        <w:tc>
          <w:tcPr>
            <w:tcW w:w="32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3A1073" w14:textId="77777777" w:rsidR="0082187B" w:rsidRDefault="00000000">
            <w:r>
              <w:rPr>
                <w:sz w:val="16"/>
              </w:rPr>
              <w:t>split</w:t>
            </w:r>
          </w:p>
        </w:tc>
        <w:tc>
          <w:tcPr>
            <w:tcW w:w="32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95ECBD" w14:textId="77777777" w:rsidR="0082187B" w:rsidRDefault="00000000">
            <w:proofErr w:type="spellStart"/>
            <w:r>
              <w:rPr>
                <w:sz w:val="16"/>
              </w:rPr>
              <w:t>后期</w:t>
            </w:r>
            <w:proofErr w:type="spellEnd"/>
          </w:p>
        </w:tc>
        <w:tc>
          <w:tcPr>
            <w:tcW w:w="32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A7C3C8" w14:textId="77777777" w:rsidR="0082187B" w:rsidRDefault="00000000">
            <w:proofErr w:type="gramStart"/>
            <w:r>
              <w:rPr>
                <w:sz w:val="16"/>
              </w:rPr>
              <w:t xml:space="preserve">train  </w:t>
            </w:r>
            <w:proofErr w:type="spellStart"/>
            <w:r>
              <w:rPr>
                <w:sz w:val="16"/>
              </w:rPr>
              <w:t>val</w:t>
            </w:r>
            <w:proofErr w:type="spellEnd"/>
            <w:proofErr w:type="gramEnd"/>
            <w:r>
              <w:rPr>
                <w:sz w:val="16"/>
              </w:rPr>
              <w:t xml:space="preserve">  </w:t>
            </w:r>
            <w:proofErr w:type="spellStart"/>
            <w:r>
              <w:rPr>
                <w:sz w:val="16"/>
              </w:rPr>
              <w:t>test，按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dog_id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划分</w:t>
            </w:r>
            <w:proofErr w:type="spellEnd"/>
          </w:p>
        </w:tc>
      </w:tr>
      <w:tr w:rsidR="0082187B" w14:paraId="10D0236D" w14:textId="77777777">
        <w:trPr>
          <w:cantSplit/>
          <w:jc w:val="center"/>
        </w:trPr>
        <w:tc>
          <w:tcPr>
            <w:tcW w:w="32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09EAF4" w14:textId="77777777" w:rsidR="0082187B" w:rsidRDefault="00000000">
            <w:r>
              <w:rPr>
                <w:sz w:val="16"/>
              </w:rPr>
              <w:t>valid</w:t>
            </w:r>
          </w:p>
        </w:tc>
        <w:tc>
          <w:tcPr>
            <w:tcW w:w="32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8742BE" w14:textId="77777777" w:rsidR="0082187B" w:rsidRDefault="00000000">
            <w:r>
              <w:rPr>
                <w:sz w:val="16"/>
              </w:rPr>
              <w:t>是</w:t>
            </w:r>
          </w:p>
        </w:tc>
        <w:tc>
          <w:tcPr>
            <w:tcW w:w="32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186464" w14:textId="77777777" w:rsidR="0082187B" w:rsidRDefault="00000000">
            <w:r>
              <w:rPr>
                <w:sz w:val="16"/>
              </w:rPr>
              <w:t xml:space="preserve">1 可用，0 </w:t>
            </w:r>
            <w:proofErr w:type="spellStart"/>
            <w:r>
              <w:rPr>
                <w:sz w:val="16"/>
              </w:rPr>
              <w:t>排除</w:t>
            </w:r>
            <w:proofErr w:type="spellEnd"/>
          </w:p>
        </w:tc>
      </w:tr>
      <w:tr w:rsidR="0082187B" w14:paraId="29925198" w14:textId="77777777">
        <w:trPr>
          <w:cantSplit/>
          <w:jc w:val="center"/>
        </w:trPr>
        <w:tc>
          <w:tcPr>
            <w:tcW w:w="32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EBD0EF" w14:textId="77777777" w:rsidR="0082187B" w:rsidRDefault="00000000">
            <w:proofErr w:type="gramStart"/>
            <w:r>
              <w:rPr>
                <w:sz w:val="16"/>
              </w:rPr>
              <w:t xml:space="preserve">annotator  </w:t>
            </w:r>
            <w:proofErr w:type="spellStart"/>
            <w:r>
              <w:rPr>
                <w:sz w:val="16"/>
              </w:rPr>
              <w:t>review</w:t>
            </w:r>
            <w:proofErr w:type="gramEnd"/>
            <w:r>
              <w:rPr>
                <w:sz w:val="16"/>
              </w:rPr>
              <w:t>_status</w:t>
            </w:r>
            <w:proofErr w:type="spellEnd"/>
          </w:p>
        </w:tc>
        <w:tc>
          <w:tcPr>
            <w:tcW w:w="32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BB2D7A" w14:textId="77777777" w:rsidR="0082187B" w:rsidRDefault="00000000">
            <w:r>
              <w:rPr>
                <w:sz w:val="16"/>
              </w:rPr>
              <w:t>是</w:t>
            </w:r>
          </w:p>
        </w:tc>
        <w:tc>
          <w:tcPr>
            <w:tcW w:w="32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CC7430" w14:textId="77777777" w:rsidR="0082187B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标注者编号和审核状态</w:t>
            </w:r>
          </w:p>
        </w:tc>
      </w:tr>
      <w:tr w:rsidR="0082187B" w14:paraId="71D6A788" w14:textId="77777777">
        <w:trPr>
          <w:cantSplit/>
          <w:jc w:val="center"/>
        </w:trPr>
        <w:tc>
          <w:tcPr>
            <w:tcW w:w="32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510D3B" w14:textId="77777777" w:rsidR="0082187B" w:rsidRDefault="00000000">
            <w:r>
              <w:rPr>
                <w:sz w:val="16"/>
              </w:rPr>
              <w:t>notes</w:t>
            </w:r>
          </w:p>
        </w:tc>
        <w:tc>
          <w:tcPr>
            <w:tcW w:w="32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75888B" w14:textId="77777777" w:rsidR="0082187B" w:rsidRDefault="00000000">
            <w:r>
              <w:rPr>
                <w:sz w:val="16"/>
              </w:rPr>
              <w:t>否</w:t>
            </w:r>
          </w:p>
        </w:tc>
        <w:tc>
          <w:tcPr>
            <w:tcW w:w="32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041CEF" w14:textId="77777777" w:rsidR="0082187B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遮挡、截断或异常说明</w:t>
            </w:r>
          </w:p>
        </w:tc>
      </w:tr>
    </w:tbl>
    <w:p w14:paraId="52E5FAC6" w14:textId="77777777" w:rsidR="0082187B" w:rsidRDefault="0082187B">
      <w:pPr>
        <w:spacing w:after="0"/>
        <w:rPr>
          <w:lang w:eastAsia="zh-CN"/>
        </w:rPr>
      </w:pPr>
    </w:p>
    <w:p w14:paraId="5BD26D32" w14:textId="77777777" w:rsidR="0082187B" w:rsidRDefault="00000000">
      <w:pPr>
        <w:rPr>
          <w:lang w:eastAsia="zh-CN"/>
        </w:rPr>
      </w:pPr>
      <w:r>
        <w:rPr>
          <w:lang w:eastAsia="zh-CN"/>
        </w:rPr>
        <w:t xml:space="preserve">CSV 用于项目管理和质检。正式在 </w:t>
      </w:r>
      <w:proofErr w:type="spellStart"/>
      <w:r>
        <w:rPr>
          <w:lang w:eastAsia="zh-CN"/>
        </w:rPr>
        <w:t>MMPose</w:t>
      </w:r>
      <w:proofErr w:type="spellEnd"/>
      <w:r>
        <w:rPr>
          <w:lang w:eastAsia="zh-CN"/>
        </w:rPr>
        <w:t xml:space="preserve"> 中微调时，应把审核通过的 CSV 转换为 COCO </w:t>
      </w:r>
      <w:proofErr w:type="spellStart"/>
      <w:r>
        <w:rPr>
          <w:lang w:eastAsia="zh-CN"/>
        </w:rPr>
        <w:t>Keypoints</w:t>
      </w:r>
      <w:proofErr w:type="spellEnd"/>
      <w:r>
        <w:rPr>
          <w:lang w:eastAsia="zh-CN"/>
        </w:rPr>
        <w:t xml:space="preserve"> JSON，并保持相同的 AP 10K 关键点顺序、</w:t>
      </w:r>
      <w:proofErr w:type="spellStart"/>
      <w:r>
        <w:rPr>
          <w:lang w:eastAsia="zh-CN"/>
        </w:rPr>
        <w:t>bbox</w:t>
      </w:r>
      <w:proofErr w:type="spellEnd"/>
      <w:r>
        <w:rPr>
          <w:lang w:eastAsia="zh-CN"/>
        </w:rPr>
        <w:t xml:space="preserve"> 和 visibility 定义。</w:t>
      </w:r>
    </w:p>
    <w:p w14:paraId="32B40D41" w14:textId="77777777" w:rsidR="0082187B" w:rsidRDefault="00000000">
      <w:pPr>
        <w:pStyle w:val="1"/>
      </w:pPr>
      <w:r>
        <w:t xml:space="preserve">6 </w:t>
      </w:r>
      <w:proofErr w:type="spellStart"/>
      <w:r>
        <w:t>推荐目录结构</w:t>
      </w:r>
      <w:proofErr w:type="spellEnd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9752"/>
      </w:tblGrid>
      <w:tr w:rsidR="0082187B" w14:paraId="387B7471" w14:textId="77777777">
        <w:trPr>
          <w:jc w:val="center"/>
        </w:trPr>
        <w:tc>
          <w:tcPr>
            <w:tcW w:w="9752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06D3448" w14:textId="77777777" w:rsidR="0082187B" w:rsidRDefault="00000000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data/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|-- interaction/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|   |-- clips.csv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|   `-- dXX_pXX_vXX_cXXX.mp4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|-- </w:t>
            </w:r>
            <w:proofErr w:type="spellStart"/>
            <w:r>
              <w:rPr>
                <w:rFonts w:ascii="Consolas" w:eastAsia="Consolas" w:hAnsi="Consolas"/>
                <w:sz w:val="17"/>
              </w:rPr>
              <w:t>dog_behavior</w:t>
            </w:r>
            <w:proofErr w:type="spellEnd"/>
            <w:r>
              <w:rPr>
                <w:rFonts w:ascii="Consolas" w:eastAsia="Consolas" w:hAnsi="Consolas"/>
                <w:sz w:val="17"/>
              </w:rPr>
              <w:t>/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|   |-- dog_behavior_clips.csv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|   `-- dXXX_vXX_cXXX/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lastRenderedPageBreak/>
              <w:t>|       |-- frame1.jpg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|       `-- frameN.jpg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|-- </w:t>
            </w:r>
            <w:proofErr w:type="spellStart"/>
            <w:r>
              <w:rPr>
                <w:rFonts w:ascii="Consolas" w:eastAsia="Consolas" w:hAnsi="Consolas"/>
                <w:sz w:val="17"/>
              </w:rPr>
              <w:t>dog_pose_finetune</w:t>
            </w:r>
            <w:proofErr w:type="spellEnd"/>
            <w:r>
              <w:rPr>
                <w:rFonts w:ascii="Consolas" w:eastAsia="Consolas" w:hAnsi="Consolas"/>
                <w:sz w:val="17"/>
              </w:rPr>
              <w:t>/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|   |-- dog_pose_annotations.csv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|   |-- images/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|   |   |-- train/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|   |   |-- </w:t>
            </w:r>
            <w:proofErr w:type="spellStart"/>
            <w:r>
              <w:rPr>
                <w:rFonts w:ascii="Consolas" w:eastAsia="Consolas" w:hAnsi="Consolas"/>
                <w:sz w:val="17"/>
              </w:rPr>
              <w:t>val</w:t>
            </w:r>
            <w:proofErr w:type="spellEnd"/>
            <w:r>
              <w:rPr>
                <w:rFonts w:ascii="Consolas" w:eastAsia="Consolas" w:hAnsi="Consolas"/>
                <w:sz w:val="17"/>
              </w:rPr>
              <w:t>/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|   |   `-- test/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|   `-- </w:t>
            </w:r>
            <w:proofErr w:type="spellStart"/>
            <w:r>
              <w:rPr>
                <w:rFonts w:ascii="Consolas" w:eastAsia="Consolas" w:hAnsi="Consolas"/>
                <w:sz w:val="17"/>
              </w:rPr>
              <w:t>annotations_coco</w:t>
            </w:r>
            <w:proofErr w:type="spellEnd"/>
            <w:r>
              <w:rPr>
                <w:rFonts w:ascii="Consolas" w:eastAsia="Consolas" w:hAnsi="Consolas"/>
                <w:sz w:val="17"/>
              </w:rPr>
              <w:t>/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|       |-- </w:t>
            </w:r>
            <w:proofErr w:type="spellStart"/>
            <w:r>
              <w:rPr>
                <w:rFonts w:ascii="Consolas" w:eastAsia="Consolas" w:hAnsi="Consolas"/>
                <w:sz w:val="17"/>
              </w:rPr>
              <w:t>keypoints_</w:t>
            </w:r>
            <w:proofErr w:type="gramStart"/>
            <w:r>
              <w:rPr>
                <w:rFonts w:ascii="Consolas" w:eastAsia="Consolas" w:hAnsi="Consolas"/>
                <w:sz w:val="17"/>
              </w:rPr>
              <w:t>train.json</w:t>
            </w:r>
            <w:proofErr w:type="spellEnd"/>
            <w:proofErr w:type="gramEnd"/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|       |-- </w:t>
            </w:r>
            <w:proofErr w:type="spellStart"/>
            <w:r>
              <w:rPr>
                <w:rFonts w:ascii="Consolas" w:eastAsia="Consolas" w:hAnsi="Consolas"/>
                <w:sz w:val="17"/>
              </w:rPr>
              <w:t>keypoints_</w:t>
            </w:r>
            <w:proofErr w:type="gramStart"/>
            <w:r>
              <w:rPr>
                <w:rFonts w:ascii="Consolas" w:eastAsia="Consolas" w:hAnsi="Consolas"/>
                <w:sz w:val="17"/>
              </w:rPr>
              <w:t>val.json</w:t>
            </w:r>
            <w:proofErr w:type="spellEnd"/>
            <w:proofErr w:type="gramEnd"/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|       `-- </w:t>
            </w:r>
            <w:proofErr w:type="spellStart"/>
            <w:r>
              <w:rPr>
                <w:rFonts w:ascii="Consolas" w:eastAsia="Consolas" w:hAnsi="Consolas"/>
                <w:sz w:val="17"/>
              </w:rPr>
              <w:t>keypoints_</w:t>
            </w:r>
            <w:proofErr w:type="gramStart"/>
            <w:r>
              <w:rPr>
                <w:rFonts w:ascii="Consolas" w:eastAsia="Consolas" w:hAnsi="Consolas"/>
                <w:sz w:val="17"/>
              </w:rPr>
              <w:t>test.json</w:t>
            </w:r>
            <w:proofErr w:type="spellEnd"/>
            <w:proofErr w:type="gramEnd"/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`-- </w:t>
            </w:r>
            <w:proofErr w:type="spellStart"/>
            <w:r>
              <w:rPr>
                <w:rFonts w:ascii="Consolas" w:eastAsia="Consolas" w:hAnsi="Consolas"/>
                <w:sz w:val="17"/>
              </w:rPr>
              <w:t>skeletons_generated</w:t>
            </w:r>
            <w:proofErr w:type="spellEnd"/>
            <w:r>
              <w:rPr>
                <w:rFonts w:ascii="Consolas" w:eastAsia="Consolas" w:hAnsi="Consolas"/>
                <w:sz w:val="17"/>
              </w:rPr>
              <w:t>/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    `-- </w:t>
            </w:r>
            <w:proofErr w:type="spellStart"/>
            <w:r>
              <w:rPr>
                <w:rFonts w:ascii="Consolas" w:eastAsia="Consolas" w:hAnsi="Consolas"/>
                <w:sz w:val="17"/>
              </w:rPr>
              <w:t>clip_id.npz</w:t>
            </w:r>
            <w:proofErr w:type="spellEnd"/>
          </w:p>
        </w:tc>
      </w:tr>
    </w:tbl>
    <w:p w14:paraId="732ED50F" w14:textId="77777777" w:rsidR="0082187B" w:rsidRDefault="0082187B">
      <w:pPr>
        <w:spacing w:after="0"/>
      </w:pPr>
    </w:p>
    <w:p w14:paraId="66B0A1A0" w14:textId="77777777" w:rsidR="0082187B" w:rsidRDefault="00000000">
      <w:pPr>
        <w:pStyle w:val="1"/>
        <w:rPr>
          <w:lang w:eastAsia="zh-CN"/>
        </w:rPr>
      </w:pPr>
      <w:proofErr w:type="gramStart"/>
      <w:r>
        <w:rPr>
          <w:lang w:eastAsia="zh-CN"/>
        </w:rPr>
        <w:t xml:space="preserve">7 </w:t>
      </w:r>
      <w:r>
        <w:rPr>
          <w:lang w:eastAsia="zh-CN"/>
        </w:rPr>
        <w:t>标识符</w:t>
      </w:r>
      <w:proofErr w:type="gramEnd"/>
      <w:r>
        <w:rPr>
          <w:lang w:eastAsia="zh-CN"/>
        </w:rPr>
        <w:t>和文件命名</w:t>
      </w:r>
    </w:p>
    <w:p w14:paraId="213556A9" w14:textId="77777777" w:rsidR="0082187B" w:rsidRDefault="00000000">
      <w:pPr>
        <w:rPr>
          <w:lang w:eastAsia="zh-CN"/>
        </w:rPr>
      </w:pPr>
      <w:r>
        <w:rPr>
          <w:lang w:eastAsia="zh-CN"/>
        </w:rPr>
        <w:t>命名中的字母前缀表示对象类型：d 是 dog 的缩写，代表一只匿名编号的狗；p 是 person 的缩写，代表一名匿名编号的人物。数字仅用于区分主体，</w:t>
      </w:r>
      <w:proofErr w:type="gramStart"/>
      <w:r>
        <w:rPr>
          <w:lang w:eastAsia="zh-CN"/>
        </w:rPr>
        <w:t xml:space="preserve">例如 d023 </w:t>
      </w:r>
      <w:proofErr w:type="gramEnd"/>
      <w:r>
        <w:rPr>
          <w:lang w:eastAsia="zh-CN"/>
        </w:rPr>
        <w:t>表示</w:t>
      </w:r>
      <w:proofErr w:type="gramStart"/>
      <w:r>
        <w:rPr>
          <w:lang w:eastAsia="zh-CN"/>
        </w:rPr>
        <w:t>第 23 只</w:t>
      </w:r>
      <w:proofErr w:type="gramEnd"/>
      <w:r>
        <w:rPr>
          <w:lang w:eastAsia="zh-CN"/>
        </w:rPr>
        <w:t>狗，p017 表示</w:t>
      </w:r>
      <w:proofErr w:type="gramStart"/>
      <w:r>
        <w:rPr>
          <w:lang w:eastAsia="zh-CN"/>
        </w:rPr>
        <w:t xml:space="preserve">第 17 </w:t>
      </w:r>
      <w:proofErr w:type="gramEnd"/>
      <w:r>
        <w:rPr>
          <w:lang w:eastAsia="zh-CN"/>
        </w:rPr>
        <w:t>名人物，不包含姓名、犬种、年龄或其他身份信息。</w:t>
      </w:r>
    </w:p>
    <w:p w14:paraId="164A5B94" w14:textId="77777777" w:rsidR="0082187B" w:rsidRDefault="00000000">
      <w:pPr>
        <w:rPr>
          <w:lang w:eastAsia="zh-CN"/>
        </w:rPr>
      </w:pPr>
      <w:r>
        <w:rPr>
          <w:lang w:eastAsia="zh-CN"/>
        </w:rPr>
        <w:t>其他前缀中，v 表示 video，即同一主体或同一人狗组合下的原始视频序号；c 表示 clip，即从原始视频切出的短视频序号；f 表示 frame，即原始视频中的帧编号；</w:t>
      </w:r>
      <w:proofErr w:type="spellStart"/>
      <w:r>
        <w:rPr>
          <w:lang w:eastAsia="zh-CN"/>
        </w:rPr>
        <w:t>ann</w:t>
      </w:r>
      <w:proofErr w:type="spellEnd"/>
      <w:r>
        <w:rPr>
          <w:lang w:eastAsia="zh-CN"/>
        </w:rPr>
        <w:t xml:space="preserve"> 表示 annotation，即图像中某一只狗的实例标注记录。例如 d023_p017_v01_c003.mp4 表示</w:t>
      </w:r>
      <w:proofErr w:type="gramStart"/>
      <w:r>
        <w:rPr>
          <w:lang w:eastAsia="zh-CN"/>
        </w:rPr>
        <w:t xml:space="preserve">第 23 </w:t>
      </w:r>
      <w:proofErr w:type="gramEnd"/>
      <w:r>
        <w:rPr>
          <w:lang w:eastAsia="zh-CN"/>
        </w:rPr>
        <w:t>只狗与</w:t>
      </w:r>
      <w:proofErr w:type="gramStart"/>
      <w:r>
        <w:rPr>
          <w:lang w:eastAsia="zh-CN"/>
        </w:rPr>
        <w:t xml:space="preserve">第 17 </w:t>
      </w:r>
      <w:proofErr w:type="gramEnd"/>
      <w:r>
        <w:rPr>
          <w:lang w:eastAsia="zh-CN"/>
        </w:rPr>
        <w:t>名人物在</w:t>
      </w:r>
      <w:proofErr w:type="gramStart"/>
      <w:r>
        <w:rPr>
          <w:lang w:eastAsia="zh-CN"/>
        </w:rPr>
        <w:t xml:space="preserve">第 1 </w:t>
      </w:r>
      <w:proofErr w:type="gramEnd"/>
      <w:r>
        <w:rPr>
          <w:lang w:eastAsia="zh-CN"/>
        </w:rPr>
        <w:t>个原始视频中的</w:t>
      </w:r>
      <w:proofErr w:type="gramStart"/>
      <w:r>
        <w:rPr>
          <w:lang w:eastAsia="zh-CN"/>
        </w:rPr>
        <w:t xml:space="preserve">第 3 </w:t>
      </w:r>
      <w:proofErr w:type="gramEnd"/>
      <w:r>
        <w:rPr>
          <w:lang w:eastAsia="zh-CN"/>
        </w:rPr>
        <w:t>个互动片段。</w:t>
      </w:r>
      <w:r>
        <w:rPr>
          <w:lang w:eastAsia="zh-CN"/>
        </w:rPr>
        <w:t xml:space="preserve">单独狗行为数据集中，v 直接取原始视频编号，即来源文件名开头的两位数字，开头相同即同一原始视频；例如 d013_v11_c002 表示第 13 只狗在 11 号原始视频中的第 2 个片段。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4252"/>
        <w:gridCol w:w="4535"/>
      </w:tblGrid>
      <w:tr w:rsidR="0082187B" w14:paraId="006B2AA4" w14:textId="77777777">
        <w:trPr>
          <w:tblHeader/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A7E980" w14:textId="77777777" w:rsidR="0082187B" w:rsidRDefault="00000000">
            <w:pPr>
              <w:jc w:val="center"/>
            </w:pPr>
            <w:proofErr w:type="spellStart"/>
            <w:r>
              <w:rPr>
                <w:b/>
                <w:sz w:val="17"/>
              </w:rPr>
              <w:t>对象</w:t>
            </w:r>
            <w:proofErr w:type="spellEnd"/>
          </w:p>
        </w:tc>
        <w:tc>
          <w:tcPr>
            <w:tcW w:w="42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B597D5" w14:textId="77777777" w:rsidR="0082187B" w:rsidRDefault="00000000">
            <w:pPr>
              <w:jc w:val="center"/>
            </w:pPr>
            <w:proofErr w:type="spellStart"/>
            <w:r>
              <w:rPr>
                <w:b/>
                <w:sz w:val="17"/>
              </w:rPr>
              <w:t>推荐格式</w:t>
            </w:r>
            <w:proofErr w:type="spellEnd"/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8EB964" w14:textId="77777777" w:rsidR="0082187B" w:rsidRDefault="00000000">
            <w:pPr>
              <w:jc w:val="center"/>
            </w:pPr>
            <w:proofErr w:type="spellStart"/>
            <w:r>
              <w:rPr>
                <w:b/>
                <w:sz w:val="17"/>
              </w:rPr>
              <w:t>示例</w:t>
            </w:r>
            <w:proofErr w:type="spellEnd"/>
          </w:p>
        </w:tc>
      </w:tr>
      <w:tr w:rsidR="0082187B" w14:paraId="6DB14CE4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4F8BFA" w14:textId="77777777" w:rsidR="0082187B" w:rsidRDefault="00000000">
            <w:r>
              <w:rPr>
                <w:sz w:val="17"/>
              </w:rPr>
              <w:t>狗</w:t>
            </w:r>
          </w:p>
        </w:tc>
        <w:tc>
          <w:tcPr>
            <w:tcW w:w="42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B9CAB7" w14:textId="77777777" w:rsidR="0082187B" w:rsidRDefault="00000000">
            <w:r>
              <w:rPr>
                <w:sz w:val="17"/>
              </w:rPr>
              <w:t xml:space="preserve">d </w:t>
            </w:r>
            <w:proofErr w:type="spellStart"/>
            <w:r>
              <w:rPr>
                <w:sz w:val="17"/>
              </w:rPr>
              <w:t>加三位数字</w:t>
            </w:r>
            <w:proofErr w:type="spellEnd"/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A2AC1B" w14:textId="77777777" w:rsidR="0082187B" w:rsidRDefault="00000000">
            <w:r>
              <w:rPr>
                <w:sz w:val="17"/>
              </w:rPr>
              <w:t>d023</w:t>
            </w:r>
          </w:p>
        </w:tc>
      </w:tr>
      <w:tr w:rsidR="0082187B" w14:paraId="666C31E6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DFB2CD" w14:textId="77777777" w:rsidR="0082187B" w:rsidRDefault="00000000">
            <w:proofErr w:type="spellStart"/>
            <w:r>
              <w:rPr>
                <w:sz w:val="17"/>
              </w:rPr>
              <w:t>人物</w:t>
            </w:r>
            <w:proofErr w:type="spellEnd"/>
          </w:p>
        </w:tc>
        <w:tc>
          <w:tcPr>
            <w:tcW w:w="42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DB3292" w14:textId="77777777" w:rsidR="0082187B" w:rsidRDefault="00000000">
            <w:r>
              <w:rPr>
                <w:sz w:val="17"/>
              </w:rPr>
              <w:t xml:space="preserve">p </w:t>
            </w:r>
            <w:proofErr w:type="spellStart"/>
            <w:r>
              <w:rPr>
                <w:sz w:val="17"/>
              </w:rPr>
              <w:t>加三位数字</w:t>
            </w:r>
            <w:proofErr w:type="spellEnd"/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2FEB8C" w14:textId="77777777" w:rsidR="0082187B" w:rsidRDefault="00000000">
            <w:r>
              <w:rPr>
                <w:sz w:val="17"/>
              </w:rPr>
              <w:t>p017</w:t>
            </w:r>
          </w:p>
        </w:tc>
      </w:tr>
      <w:tr w:rsidR="0082187B" w14:paraId="404357FB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C32ECD" w14:textId="77777777" w:rsidR="0082187B" w:rsidRDefault="00000000">
            <w:proofErr w:type="spellStart"/>
            <w:r>
              <w:rPr>
                <w:sz w:val="17"/>
              </w:rPr>
              <w:t>原始视频</w:t>
            </w:r>
            <w:proofErr w:type="spellEnd"/>
          </w:p>
        </w:tc>
        <w:tc>
          <w:tcPr>
            <w:tcW w:w="42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E75E0A" w14:textId="77777777" w:rsidR="0082187B" w:rsidRDefault="00000000">
            <w:proofErr w:type="spellStart"/>
            <w:r>
              <w:rPr>
                <w:sz w:val="17"/>
              </w:rPr>
              <w:t>dXXX_vXX</w:t>
            </w:r>
            <w:proofErr w:type="spellEnd"/>
            <w:r>
              <w:rPr>
                <w:sz w:val="17"/>
              </w:rPr>
              <w:t xml:space="preserve"> 或 </w:t>
            </w:r>
            <w:proofErr w:type="spellStart"/>
            <w:r>
              <w:rPr>
                <w:sz w:val="17"/>
              </w:rPr>
              <w:t>dXXX_pXXX_vXX</w:t>
            </w:r>
            <w:proofErr w:type="spellEnd"/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0F913C" w14:textId="77777777" w:rsidR="0082187B" w:rsidRDefault="00000000">
            <w:r>
              <w:rPr>
                <w:sz w:val="17"/>
              </w:rPr>
              <w:t>d023_v02</w:t>
            </w:r>
          </w:p>
        </w:tc>
      </w:tr>
      <w:tr w:rsidR="0082187B" w14:paraId="013EA4BA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92FFF6" w14:textId="77777777" w:rsidR="0082187B" w:rsidRDefault="00000000">
            <w:proofErr w:type="spellStart"/>
            <w:r>
              <w:rPr>
                <w:sz w:val="17"/>
              </w:rPr>
              <w:t>行为</w:t>
            </w:r>
            <w:proofErr w:type="spellEnd"/>
            <w:r>
              <w:rPr>
                <w:sz w:val="17"/>
              </w:rPr>
              <w:t xml:space="preserve"> clip</w:t>
            </w:r>
          </w:p>
        </w:tc>
        <w:tc>
          <w:tcPr>
            <w:tcW w:w="42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728106" w14:textId="77777777" w:rsidR="0082187B" w:rsidRDefault="00000000">
            <w:proofErr w:type="spellStart"/>
            <w:r>
              <w:rPr>
                <w:sz w:val="17"/>
              </w:rPr>
              <w:t>dXXX_vXX_cXXX</w:t>
            </w:r>
            <w:proofErr w:type="spellEnd"/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CC7203" w14:textId="77777777" w:rsidR="0082187B" w:rsidRDefault="00000000">
            <w:r>
              <w:rPr>
                <w:sz w:val="17"/>
              </w:rPr>
              <w:t>d013_v11_c002/（帧文件夹）</w:t>
            </w:r>
          </w:p>
        </w:tc>
      </w:tr>
      <w:tr w:rsidR="0082187B" w14:paraId="3BECC68D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42198F" w14:textId="77777777" w:rsidR="0082187B" w:rsidRDefault="00000000">
            <w:proofErr w:type="spellStart"/>
            <w:r>
              <w:rPr>
                <w:sz w:val="17"/>
              </w:rPr>
              <w:t>互动</w:t>
            </w:r>
            <w:proofErr w:type="spellEnd"/>
            <w:r>
              <w:rPr>
                <w:sz w:val="17"/>
              </w:rPr>
              <w:t xml:space="preserve"> clip</w:t>
            </w:r>
          </w:p>
        </w:tc>
        <w:tc>
          <w:tcPr>
            <w:tcW w:w="42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DB6050" w14:textId="77777777" w:rsidR="0082187B" w:rsidRDefault="00000000">
            <w:proofErr w:type="spellStart"/>
            <w:r>
              <w:rPr>
                <w:sz w:val="17"/>
              </w:rPr>
              <w:t>dXXX_pXXX_vXX_cXXX</w:t>
            </w:r>
            <w:proofErr w:type="spellEnd"/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0AA871" w14:textId="77777777" w:rsidR="0082187B" w:rsidRDefault="00000000">
            <w:r>
              <w:rPr>
                <w:sz w:val="17"/>
              </w:rPr>
              <w:t>d023_p017_v01_c003.mp4</w:t>
            </w:r>
          </w:p>
        </w:tc>
      </w:tr>
      <w:tr w:rsidR="0082187B" w14:paraId="30827BEB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89DE5A" w14:textId="77777777" w:rsidR="0082187B" w:rsidRDefault="00000000">
            <w:proofErr w:type="spellStart"/>
            <w:r>
              <w:rPr>
                <w:sz w:val="17"/>
              </w:rPr>
              <w:t>姿态图像</w:t>
            </w:r>
            <w:proofErr w:type="spellEnd"/>
          </w:p>
        </w:tc>
        <w:tc>
          <w:tcPr>
            <w:tcW w:w="42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23CEFB" w14:textId="77777777" w:rsidR="0082187B" w:rsidRDefault="00000000">
            <w:proofErr w:type="spellStart"/>
            <w:r>
              <w:rPr>
                <w:sz w:val="17"/>
              </w:rPr>
              <w:t>dXXX_vXX_fXXXXXX</w:t>
            </w:r>
            <w:proofErr w:type="spellEnd"/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C83413" w14:textId="77777777" w:rsidR="0082187B" w:rsidRDefault="00000000">
            <w:r>
              <w:rPr>
                <w:sz w:val="17"/>
              </w:rPr>
              <w:t>d023_v02_f001250.jpg</w:t>
            </w:r>
          </w:p>
        </w:tc>
      </w:tr>
      <w:tr w:rsidR="0082187B" w14:paraId="076AA3B8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D8B6FF" w14:textId="77777777" w:rsidR="0082187B" w:rsidRDefault="00000000">
            <w:proofErr w:type="spellStart"/>
            <w:r>
              <w:rPr>
                <w:sz w:val="17"/>
              </w:rPr>
              <w:t>姿态标注</w:t>
            </w:r>
            <w:proofErr w:type="spellEnd"/>
          </w:p>
        </w:tc>
        <w:tc>
          <w:tcPr>
            <w:tcW w:w="42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F11932" w14:textId="77777777" w:rsidR="0082187B" w:rsidRDefault="00000000">
            <w:pPr>
              <w:rPr>
                <w:lang w:eastAsia="zh-CN"/>
              </w:rPr>
            </w:pPr>
            <w:proofErr w:type="spellStart"/>
            <w:r>
              <w:rPr>
                <w:sz w:val="17"/>
                <w:lang w:eastAsia="zh-CN"/>
              </w:rPr>
              <w:t>ann</w:t>
            </w:r>
            <w:proofErr w:type="spellEnd"/>
            <w:r>
              <w:rPr>
                <w:sz w:val="17"/>
                <w:lang w:eastAsia="zh-CN"/>
              </w:rPr>
              <w:t xml:space="preserve"> 加图像编号和实例序号</w:t>
            </w:r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6074B8" w14:textId="77777777" w:rsidR="0082187B" w:rsidRDefault="00000000">
            <w:r>
              <w:rPr>
                <w:sz w:val="17"/>
              </w:rPr>
              <w:t>ann_d023_v02_f001250_01</w:t>
            </w:r>
          </w:p>
        </w:tc>
      </w:tr>
    </w:tbl>
    <w:p w14:paraId="21177A66" w14:textId="77777777" w:rsidR="0082187B" w:rsidRDefault="0082187B">
      <w:pPr>
        <w:spacing w:after="0"/>
      </w:pPr>
    </w:p>
    <w:p w14:paraId="1CBF6982" w14:textId="77777777" w:rsidR="0082187B" w:rsidRDefault="00000000">
      <w:pPr>
        <w:rPr>
          <w:lang w:eastAsia="zh-CN"/>
        </w:rPr>
      </w:pPr>
      <w:r>
        <w:rPr>
          <w:lang w:eastAsia="zh-CN"/>
        </w:rPr>
        <w:t>现有 interaction 数据已使用两位编号 d</w:t>
      </w:r>
      <w:proofErr w:type="gramStart"/>
      <w:r>
        <w:rPr>
          <w:lang w:eastAsia="zh-CN"/>
        </w:rPr>
        <w:t>20  p</w:t>
      </w:r>
      <w:proofErr w:type="gramEnd"/>
      <w:r>
        <w:rPr>
          <w:lang w:eastAsia="zh-CN"/>
        </w:rPr>
        <w:t>20 等，不要求立即重命名。新增数据在各自目录内保持一致即可，严禁同一目录出现同名主键。</w:t>
      </w:r>
    </w:p>
    <w:p w14:paraId="763F5A85" w14:textId="77777777" w:rsidR="0082187B" w:rsidRDefault="00000000">
      <w:pPr>
        <w:pStyle w:val="1"/>
        <w:rPr>
          <w:lang w:eastAsia="zh-CN"/>
        </w:rPr>
      </w:pPr>
      <w:proofErr w:type="gramStart"/>
      <w:r>
        <w:rPr>
          <w:lang w:eastAsia="zh-CN"/>
        </w:rPr>
        <w:lastRenderedPageBreak/>
        <w:t xml:space="preserve">8 </w:t>
      </w:r>
      <w:r>
        <w:rPr>
          <w:lang w:eastAsia="zh-CN"/>
        </w:rPr>
        <w:t>数据</w:t>
      </w:r>
      <w:proofErr w:type="gramEnd"/>
      <w:r>
        <w:rPr>
          <w:lang w:eastAsia="zh-CN"/>
        </w:rPr>
        <w:t>划分与泄漏控制</w:t>
      </w:r>
    </w:p>
    <w:p w14:paraId="7780864A" w14:textId="77777777" w:rsidR="0082187B" w:rsidRDefault="00000000">
      <w:pPr>
        <w:rPr>
          <w:lang w:eastAsia="zh-CN"/>
        </w:rPr>
      </w:pPr>
      <w:r>
        <w:rPr>
          <w:lang w:eastAsia="zh-CN"/>
        </w:rPr>
        <w:t xml:space="preserve">三个数据集都必须先按 </w:t>
      </w:r>
      <w:proofErr w:type="spellStart"/>
      <w:r>
        <w:rPr>
          <w:lang w:eastAsia="zh-CN"/>
        </w:rPr>
        <w:t>dog_id</w:t>
      </w:r>
      <w:proofErr w:type="spellEnd"/>
      <w:r>
        <w:rPr>
          <w:lang w:eastAsia="zh-CN"/>
        </w:rPr>
        <w:t xml:space="preserve"> 分组，再分配 train、</w:t>
      </w:r>
      <w:proofErr w:type="spellStart"/>
      <w:r>
        <w:rPr>
          <w:lang w:eastAsia="zh-CN"/>
        </w:rPr>
        <w:t>val</w:t>
      </w:r>
      <w:proofErr w:type="spellEnd"/>
      <w:r>
        <w:rPr>
          <w:lang w:eastAsia="zh-CN"/>
        </w:rPr>
        <w:t xml:space="preserve"> 和 test。任何来自同一只狗或同一原始视频的 clip、抽帧图像和派生骨架都不得跨集合。建议比例为</w:t>
      </w:r>
      <w:proofErr w:type="gramStart"/>
      <w:r>
        <w:rPr>
          <w:lang w:eastAsia="zh-CN"/>
        </w:rPr>
        <w:t xml:space="preserve">约 70% </w:t>
      </w:r>
      <w:proofErr w:type="gramEnd"/>
      <w:r>
        <w:rPr>
          <w:lang w:eastAsia="zh-CN"/>
        </w:rPr>
        <w:t>的狗用于训练、</w:t>
      </w:r>
      <w:proofErr w:type="gramStart"/>
      <w:r>
        <w:rPr>
          <w:lang w:eastAsia="zh-CN"/>
        </w:rPr>
        <w:t>15% 用</w:t>
      </w:r>
      <w:proofErr w:type="gramEnd"/>
      <w:r>
        <w:rPr>
          <w:lang w:eastAsia="zh-CN"/>
        </w:rPr>
        <w:t>于验证、</w:t>
      </w:r>
      <w:proofErr w:type="gramStart"/>
      <w:r>
        <w:rPr>
          <w:lang w:eastAsia="zh-CN"/>
        </w:rPr>
        <w:t>15% 用</w:t>
      </w:r>
      <w:proofErr w:type="gramEnd"/>
      <w:r>
        <w:rPr>
          <w:lang w:eastAsia="zh-CN"/>
        </w:rPr>
        <w:t>于测试；狗数量较少时优先保证测试狗完全独立，而不是追求精确比例。</w:t>
      </w:r>
    </w:p>
    <w:p w14:paraId="18ACCD54" w14:textId="77777777" w:rsidR="0082187B" w:rsidRDefault="00000000">
      <w:pPr>
        <w:pStyle w:val="a0"/>
      </w:pPr>
      <w:proofErr w:type="spellStart"/>
      <w:r>
        <w:t>同一</w:t>
      </w:r>
      <w:proofErr w:type="spellEnd"/>
      <w:r>
        <w:t xml:space="preserve"> </w:t>
      </w:r>
      <w:proofErr w:type="spellStart"/>
      <w:r>
        <w:t>source_video_id</w:t>
      </w:r>
      <w:proofErr w:type="spellEnd"/>
      <w:r>
        <w:t xml:space="preserve"> </w:t>
      </w:r>
      <w:proofErr w:type="spellStart"/>
      <w:r>
        <w:t>的所有样本必须位于同一</w:t>
      </w:r>
      <w:proofErr w:type="spellEnd"/>
      <w:r>
        <w:t xml:space="preserve"> split。</w:t>
      </w:r>
    </w:p>
    <w:p w14:paraId="384DE084" w14:textId="77777777" w:rsidR="0082187B" w:rsidRDefault="00000000">
      <w:pPr>
        <w:pStyle w:val="a0"/>
      </w:pPr>
      <w:proofErr w:type="spellStart"/>
      <w:r>
        <w:t>同一</w:t>
      </w:r>
      <w:proofErr w:type="spellEnd"/>
      <w:r>
        <w:t xml:space="preserve"> </w:t>
      </w:r>
      <w:proofErr w:type="spellStart"/>
      <w:r>
        <w:t>dog_id</w:t>
      </w:r>
      <w:proofErr w:type="spellEnd"/>
      <w:r>
        <w:t xml:space="preserve"> </w:t>
      </w:r>
      <w:proofErr w:type="spellStart"/>
      <w:r>
        <w:t>在行为、互动和姿态数据中的</w:t>
      </w:r>
      <w:proofErr w:type="spellEnd"/>
      <w:r>
        <w:t xml:space="preserve"> split </w:t>
      </w:r>
      <w:proofErr w:type="spellStart"/>
      <w:r>
        <w:t>应尽量保持一致</w:t>
      </w:r>
      <w:proofErr w:type="spellEnd"/>
      <w:r>
        <w:t>。</w:t>
      </w:r>
    </w:p>
    <w:p w14:paraId="1EAAE8FE" w14:textId="77777777" w:rsidR="0082187B" w:rsidRDefault="00000000">
      <w:pPr>
        <w:pStyle w:val="a0"/>
        <w:rPr>
          <w:lang w:eastAsia="zh-CN"/>
        </w:rPr>
      </w:pPr>
      <w:r>
        <w:rPr>
          <w:lang w:eastAsia="zh-CN"/>
        </w:rPr>
        <w:t>先冻结 split，再进行数据增强、滑窗、抽帧和骨架生成。</w:t>
      </w:r>
    </w:p>
    <w:p w14:paraId="1DB9253A" w14:textId="77777777" w:rsidR="0082187B" w:rsidRDefault="00000000">
      <w:pPr>
        <w:pStyle w:val="a0"/>
        <w:rPr>
          <w:lang w:eastAsia="zh-CN"/>
        </w:rPr>
      </w:pPr>
      <w:r>
        <w:rPr>
          <w:lang w:eastAsia="zh-CN"/>
        </w:rPr>
        <w:t>姿态图像不能按随机帧划分，否则相邻帧会造成严重泄漏。</w:t>
      </w:r>
    </w:p>
    <w:p w14:paraId="62D5EA73" w14:textId="77777777" w:rsidR="0082187B" w:rsidRDefault="00000000">
      <w:pPr>
        <w:pStyle w:val="1"/>
      </w:pPr>
      <w:r>
        <w:t xml:space="preserve">9 </w:t>
      </w:r>
      <w:proofErr w:type="spellStart"/>
      <w:r>
        <w:t>骨架生成和模型接口</w:t>
      </w:r>
      <w:proofErr w:type="spellEnd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9752"/>
      </w:tblGrid>
      <w:tr w:rsidR="0082187B" w14:paraId="0C92FB4B" w14:textId="77777777">
        <w:trPr>
          <w:jc w:val="center"/>
        </w:trPr>
        <w:tc>
          <w:tcPr>
            <w:tcW w:w="9752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3902973" w14:textId="77777777" w:rsidR="0082187B" w:rsidRDefault="00000000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interaction: MP4 clip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dog_behavior: 15 fps JPG frame folder (frame1.jpg ... frameN.jpg)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-&gt; dog detector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-&gt; </w:t>
            </w:r>
            <w:proofErr w:type="spellStart"/>
            <w:r>
              <w:rPr>
                <w:rFonts w:ascii="Consolas" w:eastAsia="Consolas" w:hAnsi="Consolas"/>
                <w:sz w:val="17"/>
              </w:rPr>
              <w:t>fine tuned</w:t>
            </w:r>
            <w:proofErr w:type="spellEnd"/>
            <w:r>
              <w:rPr>
                <w:rFonts w:ascii="Consolas" w:eastAsia="Consolas" w:hAnsi="Consolas"/>
                <w:sz w:val="17"/>
              </w:rPr>
              <w:t xml:space="preserve"> AP 10K dog pose model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-&gt; optional human detector and COCO pose model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-&gt; </w:t>
            </w:r>
            <w:proofErr w:type="gramStart"/>
            <w:r>
              <w:rPr>
                <w:rFonts w:ascii="Consolas" w:eastAsia="Consolas" w:hAnsi="Consolas"/>
                <w:sz w:val="17"/>
              </w:rPr>
              <w:t>smoothing  missing</w:t>
            </w:r>
            <w:proofErr w:type="gramEnd"/>
            <w:r>
              <w:rPr>
                <w:rFonts w:ascii="Consolas" w:eastAsia="Consolas" w:hAnsi="Consolas"/>
                <w:sz w:val="17"/>
              </w:rPr>
              <w:t xml:space="preserve"> point </w:t>
            </w:r>
            <w:proofErr w:type="gramStart"/>
            <w:r>
              <w:rPr>
                <w:rFonts w:ascii="Consolas" w:eastAsia="Consolas" w:hAnsi="Consolas"/>
                <w:sz w:val="17"/>
              </w:rPr>
              <w:t>handling  coordinate</w:t>
            </w:r>
            <w:proofErr w:type="gramEnd"/>
            <w:r>
              <w:rPr>
                <w:rFonts w:ascii="Consolas" w:eastAsia="Consolas" w:hAnsi="Consolas"/>
                <w:sz w:val="17"/>
              </w:rPr>
              <w:t xml:space="preserve"> normalization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 xml:space="preserve">-&gt; NPZ arrays and </w:t>
            </w:r>
            <w:proofErr w:type="spellStart"/>
            <w:r>
              <w:rPr>
                <w:rFonts w:ascii="Consolas" w:eastAsia="Consolas" w:hAnsi="Consolas"/>
                <w:sz w:val="17"/>
              </w:rPr>
              <w:t>frame_mask</w:t>
            </w:r>
            <w:proofErr w:type="spellEnd"/>
            <w:r>
              <w:br/>
            </w:r>
            <w:r>
              <w:rPr>
                <w:rFonts w:ascii="Consolas" w:eastAsia="Consolas" w:hAnsi="Consolas"/>
                <w:sz w:val="17"/>
              </w:rPr>
              <w:t>-&gt; fixed T = 32 loader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-&gt; ST GCN behavior or interaction model</w:t>
            </w:r>
          </w:p>
        </w:tc>
      </w:tr>
    </w:tbl>
    <w:p w14:paraId="7DBF2FE7" w14:textId="77777777" w:rsidR="0082187B" w:rsidRDefault="0082187B">
      <w:pPr>
        <w:spacing w:after="0"/>
      </w:pP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268"/>
        <w:gridCol w:w="5953"/>
      </w:tblGrid>
      <w:tr w:rsidR="0082187B" w14:paraId="4F032F5E" w14:textId="77777777">
        <w:trPr>
          <w:tblHeader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9DB1F2" w14:textId="77777777" w:rsidR="0082187B" w:rsidRDefault="00000000">
            <w:pPr>
              <w:jc w:val="center"/>
            </w:pPr>
            <w:proofErr w:type="spellStart"/>
            <w:r>
              <w:rPr>
                <w:b/>
                <w:sz w:val="17"/>
              </w:rPr>
              <w:t>数组</w:t>
            </w:r>
            <w:proofErr w:type="spellEnd"/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C062A8" w14:textId="77777777" w:rsidR="0082187B" w:rsidRDefault="00000000">
            <w:pPr>
              <w:jc w:val="center"/>
            </w:pPr>
            <w:proofErr w:type="spellStart"/>
            <w:r>
              <w:rPr>
                <w:b/>
                <w:sz w:val="17"/>
              </w:rPr>
              <w:t>形状</w:t>
            </w:r>
            <w:proofErr w:type="spellEnd"/>
          </w:p>
        </w:tc>
        <w:tc>
          <w:tcPr>
            <w:tcW w:w="595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95CDC1" w14:textId="77777777" w:rsidR="0082187B" w:rsidRDefault="00000000">
            <w:pPr>
              <w:jc w:val="center"/>
            </w:pPr>
            <w:proofErr w:type="spellStart"/>
            <w:r>
              <w:rPr>
                <w:b/>
                <w:sz w:val="17"/>
              </w:rPr>
              <w:t>说明</w:t>
            </w:r>
            <w:proofErr w:type="spellEnd"/>
          </w:p>
        </w:tc>
      </w:tr>
      <w:tr w:rsidR="0082187B" w14:paraId="461FE326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3D0336" w14:textId="77777777" w:rsidR="0082187B" w:rsidRDefault="00000000">
            <w:proofErr w:type="spellStart"/>
            <w:r>
              <w:rPr>
                <w:sz w:val="17"/>
              </w:rPr>
              <w:t>dog_keypoints</w:t>
            </w:r>
            <w:proofErr w:type="spellEnd"/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B11531" w14:textId="77777777" w:rsidR="0082187B" w:rsidRDefault="00000000">
            <w:r>
              <w:rPr>
                <w:sz w:val="17"/>
              </w:rPr>
              <w:t>T x 17 x 3</w:t>
            </w:r>
          </w:p>
        </w:tc>
        <w:tc>
          <w:tcPr>
            <w:tcW w:w="595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86EC32" w14:textId="77777777" w:rsidR="0082187B" w:rsidRDefault="00000000">
            <w:proofErr w:type="gramStart"/>
            <w:r>
              <w:rPr>
                <w:sz w:val="17"/>
              </w:rPr>
              <w:t>x  y</w:t>
            </w:r>
            <w:proofErr w:type="gramEnd"/>
            <w:r>
              <w:rPr>
                <w:sz w:val="17"/>
              </w:rPr>
              <w:t xml:space="preserve">  </w:t>
            </w:r>
            <w:proofErr w:type="spellStart"/>
            <w:r>
              <w:rPr>
                <w:sz w:val="17"/>
              </w:rPr>
              <w:t>confidence，AP</w:t>
            </w:r>
            <w:proofErr w:type="spellEnd"/>
            <w:r>
              <w:rPr>
                <w:sz w:val="17"/>
              </w:rPr>
              <w:t xml:space="preserve"> 10K </w:t>
            </w:r>
            <w:proofErr w:type="spellStart"/>
            <w:r>
              <w:rPr>
                <w:sz w:val="17"/>
              </w:rPr>
              <w:t>顺序</w:t>
            </w:r>
            <w:proofErr w:type="spellEnd"/>
          </w:p>
        </w:tc>
      </w:tr>
      <w:tr w:rsidR="0082187B" w14:paraId="7F8C85ED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5A105B" w14:textId="77777777" w:rsidR="0082187B" w:rsidRDefault="00000000">
            <w:proofErr w:type="spellStart"/>
            <w:r>
              <w:rPr>
                <w:sz w:val="17"/>
              </w:rPr>
              <w:t>human_keypoints</w:t>
            </w:r>
            <w:proofErr w:type="spellEnd"/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324DF3" w14:textId="77777777" w:rsidR="0082187B" w:rsidRDefault="00000000">
            <w:r>
              <w:rPr>
                <w:sz w:val="17"/>
              </w:rPr>
              <w:t>T x 17 x 3</w:t>
            </w:r>
          </w:p>
        </w:tc>
        <w:tc>
          <w:tcPr>
            <w:tcW w:w="595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E5236A" w14:textId="77777777" w:rsidR="0082187B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互动数据必需；单独狗行为可省略或置零</w:t>
            </w:r>
          </w:p>
        </w:tc>
      </w:tr>
      <w:tr w:rsidR="0082187B" w14:paraId="7C64C0A6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FACEEE" w14:textId="77777777" w:rsidR="0082187B" w:rsidRDefault="00000000">
            <w:proofErr w:type="spellStart"/>
            <w:r>
              <w:rPr>
                <w:sz w:val="17"/>
              </w:rPr>
              <w:t>relation_features</w:t>
            </w:r>
            <w:proofErr w:type="spellEnd"/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E167C9" w14:textId="77777777" w:rsidR="0082187B" w:rsidRDefault="00000000">
            <w:r>
              <w:rPr>
                <w:sz w:val="17"/>
              </w:rPr>
              <w:t>T x R</w:t>
            </w:r>
          </w:p>
        </w:tc>
        <w:tc>
          <w:tcPr>
            <w:tcW w:w="595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57765D" w14:textId="77777777" w:rsidR="0082187B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互动模型使用的人狗距离、相对运动和手到狗头距离等</w:t>
            </w:r>
          </w:p>
        </w:tc>
      </w:tr>
      <w:tr w:rsidR="0082187B" w14:paraId="095E3FAA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3F8BAD" w14:textId="77777777" w:rsidR="0082187B" w:rsidRDefault="00000000">
            <w:proofErr w:type="spellStart"/>
            <w:r>
              <w:rPr>
                <w:sz w:val="17"/>
              </w:rPr>
              <w:t>frame_mask</w:t>
            </w:r>
            <w:proofErr w:type="spellEnd"/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DE50ED" w14:textId="77777777" w:rsidR="0082187B" w:rsidRDefault="00000000">
            <w:r>
              <w:rPr>
                <w:sz w:val="17"/>
              </w:rPr>
              <w:t>T</w:t>
            </w:r>
          </w:p>
        </w:tc>
        <w:tc>
          <w:tcPr>
            <w:tcW w:w="595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D36F36" w14:textId="77777777" w:rsidR="0082187B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真实帧</w:t>
            </w:r>
            <w:proofErr w:type="gramStart"/>
            <w:r>
              <w:rPr>
                <w:sz w:val="17"/>
                <w:lang w:eastAsia="zh-CN"/>
              </w:rPr>
              <w:t>为 1</w:t>
            </w:r>
            <w:proofErr w:type="gramEnd"/>
            <w:r>
              <w:rPr>
                <w:sz w:val="17"/>
                <w:lang w:eastAsia="zh-CN"/>
              </w:rPr>
              <w:t>，时间填充帧</w:t>
            </w:r>
            <w:proofErr w:type="gramStart"/>
            <w:r>
              <w:rPr>
                <w:sz w:val="17"/>
                <w:lang w:eastAsia="zh-CN"/>
              </w:rPr>
              <w:t>为 0</w:t>
            </w:r>
            <w:proofErr w:type="gramEnd"/>
          </w:p>
        </w:tc>
      </w:tr>
    </w:tbl>
    <w:p w14:paraId="7FBD1673" w14:textId="77777777" w:rsidR="0082187B" w:rsidRDefault="0082187B">
      <w:pPr>
        <w:spacing w:after="60"/>
        <w:rPr>
          <w:lang w:eastAsia="zh-CN"/>
        </w:rPr>
      </w:pPr>
    </w:p>
    <w:sectPr w:rsidR="0082187B">
      <w:footerReference w:type="default" r:id="rId8"/>
      <w:pgSz w:w="11906" w:h="16838"/>
      <w:pgMar w:top="1020" w:right="1077" w:bottom="964" w:left="107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83F17" w14:textId="77777777" w:rsidR="00172838" w:rsidRDefault="00172838">
      <w:pPr>
        <w:spacing w:line="240" w:lineRule="auto"/>
      </w:pPr>
      <w:r>
        <w:separator/>
      </w:r>
    </w:p>
  </w:endnote>
  <w:endnote w:type="continuationSeparator" w:id="0">
    <w:p w14:paraId="51FB5D8D" w14:textId="77777777" w:rsidR="00172838" w:rsidRDefault="001728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AA8C2" w14:textId="77777777" w:rsidR="0082187B" w:rsidRDefault="00000000">
    <w:pPr>
      <w:pStyle w:val="ab"/>
      <w:jc w:val="center"/>
      <w:rPr>
        <w:lang w:eastAsia="zh-CN"/>
      </w:rPr>
    </w:pPr>
    <w:proofErr w:type="gramStart"/>
    <w:r>
      <w:rPr>
        <w:sz w:val="16"/>
        <w:lang w:eastAsia="zh-CN"/>
      </w:rPr>
      <w:t>室内狗视频数据集说明  第</w:t>
    </w:r>
    <w:proofErr w:type="gramEnd"/>
    <w:r>
      <w:rPr>
        <w:sz w:val="16"/>
        <w:lang w:eastAsia="zh-CN"/>
      </w:rPr>
      <w:t xml:space="preserve"> </w:t>
    </w:r>
    <w:r>
      <w:fldChar w:fldCharType="begin"/>
    </w:r>
    <w:r>
      <w:rPr>
        <w:lang w:eastAsia="zh-CN"/>
      </w:rPr>
      <w:instrText xml:space="preserve"> PAGE </w:instrText>
    </w:r>
    <w:r>
      <w:fldChar w:fldCharType="separate"/>
    </w:r>
    <w:r>
      <w:rPr>
        <w:sz w:val="16"/>
        <w:lang w:eastAsia="zh-CN"/>
      </w:rPr>
      <w:t>1</w:t>
    </w:r>
    <w:r>
      <w:fldChar w:fldCharType="end"/>
    </w:r>
    <w:r>
      <w:rPr>
        <w:sz w:val="16"/>
        <w:lang w:eastAsia="zh-CN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468FC" w14:textId="77777777" w:rsidR="00172838" w:rsidRDefault="00172838">
      <w:pPr>
        <w:spacing w:after="0"/>
      </w:pPr>
      <w:r>
        <w:separator/>
      </w:r>
    </w:p>
  </w:footnote>
  <w:footnote w:type="continuationSeparator" w:id="0">
    <w:p w14:paraId="3DD9B6E6" w14:textId="77777777" w:rsidR="00172838" w:rsidRDefault="0017283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005744983">
    <w:abstractNumId w:val="1"/>
  </w:num>
  <w:num w:numId="2" w16cid:durableId="1073502639">
    <w:abstractNumId w:val="4"/>
  </w:num>
  <w:num w:numId="3" w16cid:durableId="1380546834">
    <w:abstractNumId w:val="5"/>
  </w:num>
  <w:num w:numId="4" w16cid:durableId="853108265">
    <w:abstractNumId w:val="2"/>
  </w:num>
  <w:num w:numId="5" w16cid:durableId="226647239">
    <w:abstractNumId w:val="0"/>
  </w:num>
  <w:num w:numId="6" w16cid:durableId="5395104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2838"/>
    <w:rsid w:val="0029639D"/>
    <w:rsid w:val="00326F90"/>
    <w:rsid w:val="0082187B"/>
    <w:rsid w:val="009D2AB4"/>
    <w:rsid w:val="00AA1D8D"/>
    <w:rsid w:val="00B47730"/>
    <w:rsid w:val="00CB0664"/>
    <w:rsid w:val="00DC07E6"/>
    <w:rsid w:val="00FC693F"/>
    <w:rsid w:val="04E72A26"/>
    <w:rsid w:val="056001E6"/>
    <w:rsid w:val="08E54681"/>
    <w:rsid w:val="17501F83"/>
    <w:rsid w:val="19FE306A"/>
    <w:rsid w:val="20A16ADE"/>
    <w:rsid w:val="39EB421B"/>
    <w:rsid w:val="3E001084"/>
    <w:rsid w:val="5063742C"/>
    <w:rsid w:val="58B4208E"/>
    <w:rsid w:val="616250ED"/>
    <w:rsid w:val="62944DF4"/>
    <w:rsid w:val="6EDD3662"/>
    <w:rsid w:val="74187060"/>
    <w:rsid w:val="7B040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5E7B2F3"/>
  <w14:defaultImageDpi w14:val="300"/>
  <w15:docId w15:val="{49E93099-B2BD-4795-8492-AABD26C9E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/>
    <w:lsdException w:name="Medium List 2" w:uiPriority="66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/>
    <w:lsdException w:name="Medium Grid 2 Accent 1" w:uiPriority="68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/>
    <w:lsdException w:name="Medium Shading 2 Accent 3" w:uiPriority="64" w:qFormat="1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/>
    <w:lsdException w:name="Medium List 1 Accent 5" w:uiPriority="65"/>
    <w:lsdException w:name="Medium List 2 Accent 5" w:uiPriority="66" w:qFormat="1"/>
    <w:lsdException w:name="Medium Grid 1 Accent 5" w:uiPriority="67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100" w:line="288" w:lineRule="auto"/>
    </w:pPr>
    <w:rPr>
      <w:rFonts w:ascii="微软雅黑" w:eastAsia="微软雅黑" w:hAnsi="微软雅黑"/>
      <w:color w:val="000000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spacing w:after="60"/>
      <w:contextualSpacing/>
    </w:pPr>
    <w:rPr>
      <w:sz w:val="20"/>
    </w:r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spacing w:after="60"/>
      <w:contextualSpacing/>
    </w:pPr>
    <w:rPr>
      <w:sz w:val="20"/>
    </w:r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keepNext/>
      <w:spacing w:after="2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7</Pages>
  <Words>964</Words>
  <Characters>5497</Characters>
  <Application>Microsoft Office Word</Application>
  <DocSecurity>0</DocSecurity>
  <Lines>45</Lines>
  <Paragraphs>12</Paragraphs>
  <ScaleCrop>false</ScaleCrop>
  <Company/>
  <LinksUpToDate>false</LinksUpToDate>
  <CharactersWithSpaces>6449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室内狗行为人狗互动与狗姿态数据集说明</dc:title>
  <dc:subject>视频切片 行为标注 姿态微调 数据划分与质量控制规范</dc:subject>
  <dc:creator>Group 28</dc:creator>
  <cp:keywords>dog behavior, human dog interaction, AP-10K, pose fine-tuning, dataset</cp:keywords>
  <dc:description>generated by python-docx</dc:description>
  <cp:lastModifiedBy>Sun Wenjing</cp:lastModifiedBy>
  <cp:revision>2</cp:revision>
  <dcterms:created xsi:type="dcterms:W3CDTF">2013-12-23T23:15:00Z</dcterms:created>
  <dcterms:modified xsi:type="dcterms:W3CDTF">2026-10-08T09:52:00Z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eyJoZGlkIjoiZDc4ZTQ2ZGQ3Yzc1OGMzZWMwMDc1YzQxYTgxZDA5MmIiLCJ1c2VySWQiOiIzMzgwNzQzNDcifQ==</vt:lpwstr>
  </property>
  <property fmtid="{D5CDD505-2E9C-101B-9397-08002B2CF9AE}" pid="3" name="KSOProductBuildVer">
    <vt:lpwstr>2052-12.1.0.29161</vt:lpwstr>
  </property>
  <property fmtid="{D5CDD505-2E9C-101B-9397-08002B2CF9AE}" pid="4" name="ICV">
    <vt:lpwstr>0CAF1BCCB41749038394D214CAAF127A_12</vt:lpwstr>
  </property>
</Properties>
</file>